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tbl>
      <w:tblPr>
        <w:tblW w:w="0" w:type="auto"/>
        <w:tblInd w:w="11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810"/>
        <w:gridCol w:w="7122"/>
        <w:gridCol w:w="1075"/>
        <w:gridCol w:w="1174"/>
      </w:tblGrid>
      <w:tr w:rsidR="00DE08C4" w14:paraId="52CE74C0" w14:textId="77777777">
        <w:trPr>
          <w:trHeight w:val="330"/>
        </w:trPr>
        <w:tc>
          <w:tcPr>
            <w:tcW w:w="1810" w:type="dxa"/>
            <w:vMerge w:val="restart"/>
          </w:tcPr>
          <w:p w14:paraId="3FF72935" w14:textId="77777777" w:rsidR="00DE08C4" w:rsidRDefault="00000000">
            <w:pPr>
              <w:pStyle w:val="TableParagraph"/>
              <w:ind w:left="257"/>
              <w:rPr>
                <w:rFonts w:ascii="Times New Roman"/>
                <w:sz w:val="20"/>
              </w:rPr>
            </w:pPr>
            <w:r>
              <w:rPr>
                <w:rFonts w:ascii="Times New Roman"/>
                <w:noProof/>
                <w:sz w:val="20"/>
              </w:rPr>
              <w:drawing>
                <wp:inline distT="0" distB="0" distL="0" distR="0" wp14:anchorId="360A3A65" wp14:editId="416F186C">
                  <wp:extent cx="787400" cy="785495"/>
                  <wp:effectExtent l="0" t="0" r="0" b="0"/>
                  <wp:docPr id="1" name="image1.jpe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image1.jpeg"/>
                          <pic:cNvPicPr>
                            <a:picLocks noChangeAspect="1"/>
                          </pic:cNvPicPr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87534" cy="78609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7122" w:type="dxa"/>
            <w:vMerge w:val="restart"/>
          </w:tcPr>
          <w:p w14:paraId="07F4A741" w14:textId="77777777" w:rsidR="00DE08C4" w:rsidRDefault="00000000">
            <w:pPr>
              <w:pStyle w:val="TableParagraph"/>
              <w:spacing w:before="35" w:line="367" w:lineRule="exact"/>
              <w:ind w:left="1345" w:right="1342"/>
              <w:jc w:val="center"/>
              <w:rPr>
                <w:rFonts w:ascii="Arial"/>
                <w:b/>
                <w:sz w:val="32"/>
              </w:rPr>
            </w:pPr>
            <w:r>
              <w:rPr>
                <w:rFonts w:ascii="Arial"/>
                <w:b/>
                <w:sz w:val="32"/>
              </w:rPr>
              <w:t>SAKR</w:t>
            </w:r>
            <w:r>
              <w:rPr>
                <w:rFonts w:ascii="Arial"/>
                <w:b/>
                <w:spacing w:val="-13"/>
                <w:sz w:val="32"/>
              </w:rPr>
              <w:t xml:space="preserve"> </w:t>
            </w:r>
            <w:r>
              <w:rPr>
                <w:rFonts w:ascii="Arial"/>
                <w:b/>
                <w:sz w:val="32"/>
              </w:rPr>
              <w:t>MANNING</w:t>
            </w:r>
            <w:r>
              <w:rPr>
                <w:rFonts w:ascii="Arial"/>
                <w:b/>
                <w:spacing w:val="-13"/>
                <w:sz w:val="32"/>
              </w:rPr>
              <w:t xml:space="preserve"> </w:t>
            </w:r>
            <w:r>
              <w:rPr>
                <w:rFonts w:ascii="Arial"/>
                <w:b/>
                <w:spacing w:val="-2"/>
                <w:sz w:val="32"/>
              </w:rPr>
              <w:t>AGENCY</w:t>
            </w:r>
          </w:p>
          <w:p w14:paraId="4FC129A7" w14:textId="77777777" w:rsidR="00DE08C4" w:rsidRDefault="00000000">
            <w:pPr>
              <w:pStyle w:val="TableParagraph"/>
              <w:spacing w:line="229" w:lineRule="exact"/>
              <w:ind w:left="1351" w:right="1342"/>
              <w:jc w:val="center"/>
              <w:rPr>
                <w:sz w:val="20"/>
              </w:rPr>
            </w:pPr>
            <w:r>
              <w:rPr>
                <w:sz w:val="20"/>
              </w:rPr>
              <w:t>FOR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RECRUITING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EGYPTIAN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LABOR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ABROAD</w:t>
            </w:r>
          </w:p>
        </w:tc>
        <w:tc>
          <w:tcPr>
            <w:tcW w:w="1075" w:type="dxa"/>
          </w:tcPr>
          <w:p w14:paraId="4067B89F" w14:textId="77777777" w:rsidR="00DE08C4" w:rsidRDefault="00000000">
            <w:pPr>
              <w:pStyle w:val="TableParagraph"/>
              <w:spacing w:before="82"/>
              <w:ind w:left="108"/>
              <w:rPr>
                <w:rFonts w:ascii="Times New Roman"/>
                <w:b/>
                <w:sz w:val="14"/>
              </w:rPr>
            </w:pPr>
            <w:r>
              <w:rPr>
                <w:rFonts w:ascii="Times New Roman"/>
                <w:b/>
                <w:sz w:val="14"/>
              </w:rPr>
              <w:t>Issue</w:t>
            </w:r>
            <w:r>
              <w:rPr>
                <w:rFonts w:ascii="Times New Roman"/>
                <w:b/>
                <w:spacing w:val="-4"/>
                <w:sz w:val="14"/>
              </w:rPr>
              <w:t xml:space="preserve"> Date</w:t>
            </w:r>
          </w:p>
        </w:tc>
        <w:tc>
          <w:tcPr>
            <w:tcW w:w="1174" w:type="dxa"/>
          </w:tcPr>
          <w:p w14:paraId="66227424" w14:textId="77777777" w:rsidR="00DE08C4" w:rsidRDefault="00000000">
            <w:pPr>
              <w:pStyle w:val="TableParagraph"/>
              <w:spacing w:before="94"/>
              <w:ind w:left="108"/>
              <w:rPr>
                <w:rFonts w:ascii="Times New Roman"/>
                <w:sz w:val="12"/>
              </w:rPr>
            </w:pPr>
            <w:r>
              <w:rPr>
                <w:rFonts w:ascii="Times New Roman"/>
                <w:spacing w:val="-2"/>
                <w:sz w:val="12"/>
              </w:rPr>
              <w:t>15.05.2022</w:t>
            </w:r>
          </w:p>
        </w:tc>
      </w:tr>
      <w:tr w:rsidR="00DE08C4" w14:paraId="4CDE504C" w14:textId="77777777">
        <w:trPr>
          <w:trHeight w:val="328"/>
        </w:trPr>
        <w:tc>
          <w:tcPr>
            <w:tcW w:w="1810" w:type="dxa"/>
            <w:vMerge/>
            <w:tcBorders>
              <w:top w:val="nil"/>
            </w:tcBorders>
          </w:tcPr>
          <w:p w14:paraId="5561C443" w14:textId="77777777" w:rsidR="00DE08C4" w:rsidRDefault="00DE08C4">
            <w:pPr>
              <w:rPr>
                <w:sz w:val="2"/>
                <w:szCs w:val="2"/>
              </w:rPr>
            </w:pPr>
          </w:p>
        </w:tc>
        <w:tc>
          <w:tcPr>
            <w:tcW w:w="7122" w:type="dxa"/>
            <w:vMerge/>
            <w:tcBorders>
              <w:top w:val="nil"/>
            </w:tcBorders>
          </w:tcPr>
          <w:p w14:paraId="22B3285E" w14:textId="77777777" w:rsidR="00DE08C4" w:rsidRDefault="00DE08C4">
            <w:pPr>
              <w:rPr>
                <w:sz w:val="2"/>
                <w:szCs w:val="2"/>
              </w:rPr>
            </w:pPr>
          </w:p>
        </w:tc>
        <w:tc>
          <w:tcPr>
            <w:tcW w:w="1075" w:type="dxa"/>
          </w:tcPr>
          <w:p w14:paraId="4E205273" w14:textId="77777777" w:rsidR="00DE08C4" w:rsidRDefault="00000000">
            <w:pPr>
              <w:pStyle w:val="TableParagraph"/>
              <w:spacing w:before="82"/>
              <w:ind w:left="108"/>
              <w:rPr>
                <w:rFonts w:ascii="Times New Roman"/>
                <w:b/>
                <w:sz w:val="14"/>
              </w:rPr>
            </w:pPr>
            <w:r>
              <w:rPr>
                <w:rFonts w:ascii="Times New Roman"/>
                <w:b/>
                <w:sz w:val="14"/>
              </w:rPr>
              <w:t>Revision</w:t>
            </w:r>
            <w:r>
              <w:rPr>
                <w:rFonts w:ascii="Times New Roman"/>
                <w:b/>
                <w:spacing w:val="-6"/>
                <w:sz w:val="14"/>
              </w:rPr>
              <w:t xml:space="preserve"> </w:t>
            </w:r>
            <w:r>
              <w:rPr>
                <w:rFonts w:ascii="Times New Roman"/>
                <w:b/>
                <w:spacing w:val="-4"/>
                <w:sz w:val="14"/>
              </w:rPr>
              <w:t>Date</w:t>
            </w:r>
          </w:p>
        </w:tc>
        <w:tc>
          <w:tcPr>
            <w:tcW w:w="1174" w:type="dxa"/>
          </w:tcPr>
          <w:p w14:paraId="4907D760" w14:textId="77777777" w:rsidR="00DE08C4" w:rsidRDefault="00000000">
            <w:pPr>
              <w:pStyle w:val="TableParagraph"/>
              <w:spacing w:before="94"/>
              <w:ind w:left="108"/>
              <w:rPr>
                <w:rFonts w:ascii="Times New Roman"/>
                <w:sz w:val="12"/>
              </w:rPr>
            </w:pPr>
            <w:r>
              <w:rPr>
                <w:rFonts w:ascii="Times New Roman"/>
                <w:spacing w:val="-2"/>
                <w:sz w:val="12"/>
              </w:rPr>
              <w:t>27.05.2023</w:t>
            </w:r>
          </w:p>
        </w:tc>
      </w:tr>
      <w:tr w:rsidR="00DE08C4" w14:paraId="21DAF9D4" w14:textId="77777777">
        <w:trPr>
          <w:trHeight w:val="330"/>
        </w:trPr>
        <w:tc>
          <w:tcPr>
            <w:tcW w:w="1810" w:type="dxa"/>
            <w:vMerge/>
            <w:tcBorders>
              <w:top w:val="nil"/>
            </w:tcBorders>
          </w:tcPr>
          <w:p w14:paraId="07BB45F6" w14:textId="77777777" w:rsidR="00DE08C4" w:rsidRDefault="00DE08C4">
            <w:pPr>
              <w:rPr>
                <w:sz w:val="2"/>
                <w:szCs w:val="2"/>
              </w:rPr>
            </w:pPr>
          </w:p>
        </w:tc>
        <w:tc>
          <w:tcPr>
            <w:tcW w:w="7122" w:type="dxa"/>
            <w:vMerge w:val="restart"/>
          </w:tcPr>
          <w:p w14:paraId="36779362" w14:textId="77777777" w:rsidR="00DE08C4" w:rsidRDefault="00000000">
            <w:pPr>
              <w:pStyle w:val="TableParagraph"/>
              <w:spacing w:before="25" w:line="322" w:lineRule="exact"/>
              <w:ind w:left="1351" w:right="1338"/>
              <w:jc w:val="center"/>
              <w:rPr>
                <w:sz w:val="28"/>
              </w:rPr>
            </w:pPr>
            <w:r>
              <w:rPr>
                <w:sz w:val="28"/>
              </w:rPr>
              <w:t>Crewing</w:t>
            </w:r>
            <w:r>
              <w:rPr>
                <w:spacing w:val="-14"/>
                <w:sz w:val="28"/>
              </w:rPr>
              <w:t xml:space="preserve"> </w:t>
            </w:r>
            <w:r>
              <w:rPr>
                <w:sz w:val="28"/>
              </w:rPr>
              <w:t>Management</w:t>
            </w:r>
            <w:r>
              <w:rPr>
                <w:spacing w:val="-10"/>
                <w:sz w:val="28"/>
              </w:rPr>
              <w:t xml:space="preserve"> </w:t>
            </w:r>
            <w:r>
              <w:rPr>
                <w:spacing w:val="-2"/>
                <w:sz w:val="28"/>
              </w:rPr>
              <w:t>Manual</w:t>
            </w:r>
          </w:p>
          <w:p w14:paraId="245DE61A" w14:textId="77777777" w:rsidR="00DE08C4" w:rsidRDefault="00000000">
            <w:pPr>
              <w:pStyle w:val="TableParagraph"/>
              <w:spacing w:line="299" w:lineRule="exact"/>
              <w:ind w:left="1348" w:right="1342"/>
              <w:jc w:val="center"/>
              <w:rPr>
                <w:sz w:val="26"/>
              </w:rPr>
            </w:pPr>
            <w:r>
              <w:rPr>
                <w:w w:val="80"/>
                <w:sz w:val="26"/>
              </w:rPr>
              <w:t>Seafarer</w:t>
            </w:r>
            <w:r>
              <w:rPr>
                <w:spacing w:val="-3"/>
                <w:sz w:val="26"/>
              </w:rPr>
              <w:t xml:space="preserve"> </w:t>
            </w:r>
            <w:r>
              <w:rPr>
                <w:w w:val="80"/>
                <w:sz w:val="26"/>
              </w:rPr>
              <w:t>Employment</w:t>
            </w:r>
            <w:r>
              <w:rPr>
                <w:spacing w:val="-3"/>
                <w:sz w:val="26"/>
              </w:rPr>
              <w:t xml:space="preserve"> </w:t>
            </w:r>
            <w:r>
              <w:rPr>
                <w:spacing w:val="-2"/>
                <w:w w:val="80"/>
                <w:sz w:val="26"/>
              </w:rPr>
              <w:t>Application</w:t>
            </w:r>
          </w:p>
        </w:tc>
        <w:tc>
          <w:tcPr>
            <w:tcW w:w="1075" w:type="dxa"/>
          </w:tcPr>
          <w:p w14:paraId="41514292" w14:textId="77777777" w:rsidR="00DE08C4" w:rsidRDefault="00000000">
            <w:pPr>
              <w:pStyle w:val="TableParagraph"/>
              <w:spacing w:before="85"/>
              <w:ind w:left="108"/>
              <w:rPr>
                <w:rFonts w:ascii="Times New Roman"/>
                <w:b/>
                <w:sz w:val="14"/>
              </w:rPr>
            </w:pPr>
            <w:r>
              <w:rPr>
                <w:rFonts w:ascii="Times New Roman"/>
                <w:b/>
                <w:spacing w:val="-2"/>
                <w:sz w:val="14"/>
              </w:rPr>
              <w:t>Revision</w:t>
            </w:r>
          </w:p>
        </w:tc>
        <w:tc>
          <w:tcPr>
            <w:tcW w:w="1174" w:type="dxa"/>
          </w:tcPr>
          <w:p w14:paraId="6573ADAF" w14:textId="77777777" w:rsidR="00DE08C4" w:rsidRDefault="00000000">
            <w:pPr>
              <w:pStyle w:val="TableParagraph"/>
              <w:spacing w:before="94"/>
              <w:ind w:left="108"/>
              <w:rPr>
                <w:rFonts w:ascii="Times New Roman"/>
                <w:sz w:val="12"/>
              </w:rPr>
            </w:pPr>
            <w:r>
              <w:rPr>
                <w:rFonts w:ascii="Times New Roman"/>
                <w:spacing w:val="-5"/>
                <w:sz w:val="12"/>
              </w:rPr>
              <w:t>1.2</w:t>
            </w:r>
          </w:p>
        </w:tc>
      </w:tr>
      <w:tr w:rsidR="00DE08C4" w14:paraId="34337364" w14:textId="77777777">
        <w:trPr>
          <w:trHeight w:val="330"/>
        </w:trPr>
        <w:tc>
          <w:tcPr>
            <w:tcW w:w="1810" w:type="dxa"/>
            <w:vMerge/>
            <w:tcBorders>
              <w:top w:val="nil"/>
            </w:tcBorders>
          </w:tcPr>
          <w:p w14:paraId="68AEF907" w14:textId="77777777" w:rsidR="00DE08C4" w:rsidRDefault="00DE08C4">
            <w:pPr>
              <w:rPr>
                <w:sz w:val="2"/>
                <w:szCs w:val="2"/>
              </w:rPr>
            </w:pPr>
          </w:p>
        </w:tc>
        <w:tc>
          <w:tcPr>
            <w:tcW w:w="7122" w:type="dxa"/>
            <w:vMerge/>
            <w:tcBorders>
              <w:top w:val="nil"/>
            </w:tcBorders>
          </w:tcPr>
          <w:p w14:paraId="1B947888" w14:textId="77777777" w:rsidR="00DE08C4" w:rsidRDefault="00DE08C4">
            <w:pPr>
              <w:rPr>
                <w:sz w:val="2"/>
                <w:szCs w:val="2"/>
              </w:rPr>
            </w:pPr>
          </w:p>
        </w:tc>
        <w:tc>
          <w:tcPr>
            <w:tcW w:w="1075" w:type="dxa"/>
          </w:tcPr>
          <w:p w14:paraId="29E0BDF8" w14:textId="77777777" w:rsidR="00DE08C4" w:rsidRDefault="00000000">
            <w:pPr>
              <w:pStyle w:val="TableParagraph"/>
              <w:spacing w:before="82"/>
              <w:ind w:left="108"/>
              <w:rPr>
                <w:rFonts w:ascii="Times New Roman"/>
                <w:b/>
                <w:sz w:val="14"/>
              </w:rPr>
            </w:pPr>
            <w:r>
              <w:rPr>
                <w:rFonts w:ascii="Times New Roman"/>
                <w:b/>
                <w:spacing w:val="-4"/>
                <w:sz w:val="14"/>
              </w:rPr>
              <w:t>Page</w:t>
            </w:r>
          </w:p>
        </w:tc>
        <w:tc>
          <w:tcPr>
            <w:tcW w:w="1174" w:type="dxa"/>
          </w:tcPr>
          <w:p w14:paraId="2DE48E4A" w14:textId="77777777" w:rsidR="00DE08C4" w:rsidRDefault="00000000">
            <w:pPr>
              <w:pStyle w:val="TableParagraph"/>
              <w:spacing w:before="94"/>
              <w:ind w:left="108"/>
              <w:rPr>
                <w:rFonts w:ascii="Times New Roman"/>
                <w:sz w:val="12"/>
              </w:rPr>
            </w:pPr>
            <w:r>
              <w:rPr>
                <w:rFonts w:ascii="Times New Roman"/>
                <w:sz w:val="12"/>
              </w:rPr>
              <w:t>3</w:t>
            </w:r>
          </w:p>
        </w:tc>
      </w:tr>
    </w:tbl>
    <w:p w14:paraId="34DE9A3F" w14:textId="77777777" w:rsidR="00DE08C4" w:rsidRDefault="00000000">
      <w:pPr>
        <w:pStyle w:val="BodyText"/>
        <w:spacing w:before="10"/>
        <w:rPr>
          <w:rFonts w:ascii="Times New Roman"/>
          <w:sz w:val="24"/>
        </w:rPr>
      </w:pPr>
      <w:r>
        <w:pict w14:anchorId="5E08B801">
          <v:rect id="docshape2" o:spid="_x0000_s2050" style="position:absolute;margin-left:536.85pt;margin-top:257.75pt;width:8pt;height:8pt;z-index:-251664896;mso-position-horizontal-relative:page;mso-position-vertical-relative:page;mso-width-relative:page;mso-height-relative:page" filled="f" strokeweight=".72pt">
            <w10:wrap anchorx="page" anchory="page"/>
          </v:rect>
        </w:pict>
      </w:r>
      <w:r>
        <w:pict w14:anchorId="0F87F73A">
          <v:rect id="docshape3" o:spid="_x0000_s2051" style="position:absolute;margin-left:225.05pt;margin-top:364pt;width:9.2pt;height:9.2pt;z-index:-251663872;mso-position-horizontal-relative:page;mso-position-vertical-relative:page;mso-width-relative:page;mso-height-relative:page" filled="f" strokeweight=".72pt">
            <w10:wrap anchorx="page" anchory="page"/>
          </v:rect>
        </w:pict>
      </w:r>
      <w:r>
        <w:pict w14:anchorId="6E241F05">
          <v:rect id="docshape4" o:spid="_x0000_s2052" style="position:absolute;margin-left:436.6pt;margin-top:364pt;width:9.25pt;height:9.2pt;z-index:-251662848;mso-position-horizontal-relative:page;mso-position-vertical-relative:page;mso-width-relative:page;mso-height-relative:page" filled="f" strokeweight=".72pt">
            <w10:wrap anchorx="page" anchory="page"/>
          </v:rect>
        </w:pict>
      </w:r>
      <w:r>
        <w:pict w14:anchorId="7AC6F06F">
          <v:rect id="docshape5" o:spid="_x0000_s2053" style="position:absolute;margin-left:540.05pt;margin-top:364pt;width:9.2pt;height:9.2pt;z-index:-251661824;mso-position-horizontal-relative:page;mso-position-vertical-relative:page;mso-width-relative:page;mso-height-relative:page" filled="f" strokeweight=".72pt">
            <w10:wrap anchorx="page" anchory="page"/>
          </v:rect>
        </w:pict>
      </w:r>
      <w:r>
        <w:pict w14:anchorId="3D02C8A3">
          <v:rect id="docshape6" o:spid="_x0000_s2054" style="position:absolute;margin-left:243.05pt;margin-top:378.15pt;width:9.2pt;height:9.2pt;z-index:-251660800;mso-position-horizontal-relative:page;mso-position-vertical-relative:page;mso-width-relative:page;mso-height-relative:page" filled="f" strokeweight=".72pt">
            <w10:wrap anchorx="page" anchory="page"/>
          </v:rect>
        </w:pict>
      </w:r>
      <w:r>
        <w:pict w14:anchorId="2ED7E7DD">
          <v:rect id="docshape7" o:spid="_x0000_s2055" style="position:absolute;margin-left:338.1pt;margin-top:378.15pt;width:9.2pt;height:9.2pt;z-index:-251659776;mso-position-horizontal-relative:page;mso-position-vertical-relative:page;mso-width-relative:page;mso-height-relative:page" filled="f" strokeweight=".72pt">
            <w10:wrap anchorx="page" anchory="page"/>
          </v:rect>
        </w:pict>
      </w:r>
      <w:r>
        <w:pict w14:anchorId="2BE6CA2D">
          <v:rect id="docshape8" o:spid="_x0000_s2056" style="position:absolute;margin-left:436.6pt;margin-top:378.15pt;width:9.25pt;height:9.2pt;z-index:-251658752;mso-position-horizontal-relative:page;mso-position-vertical-relative:page;mso-width-relative:page;mso-height-relative:page" filled="f" strokeweight=".72pt">
            <w10:wrap anchorx="page" anchory="page"/>
          </v:rect>
        </w:pict>
      </w:r>
      <w:r>
        <w:pict w14:anchorId="4FE6DF5D">
          <v:rect id="docshape9" o:spid="_x0000_s2057" style="position:absolute;margin-left:540.05pt;margin-top:378.15pt;width:9.2pt;height:9.2pt;z-index:-251657728;mso-position-horizontal-relative:page;mso-position-vertical-relative:page;mso-width-relative:page;mso-height-relative:page" filled="f" strokeweight=".72pt">
            <w10:wrap anchorx="page" anchory="page"/>
          </v:rect>
        </w:pict>
      </w:r>
      <w:r>
        <w:pict w14:anchorId="6713C368">
          <v:rect id="docshape10" o:spid="_x0000_s2058" style="position:absolute;margin-left:95.4pt;margin-top:677.6pt;width:489.45pt;height:13.65pt;z-index:-251656704;mso-position-horizontal-relative:page;mso-position-vertical-relative:page;mso-width-relative:page;mso-height-relative:page" stroked="f">
            <w10:wrap anchorx="page" anchory="page"/>
          </v:rect>
        </w:pict>
      </w:r>
      <w:r>
        <w:pict w14:anchorId="7C3C57B3">
          <v:rect id="docshape11" o:spid="_x0000_s2059" style="position:absolute;margin-left:437.7pt;margin-top:779.25pt;width:147.15pt;height:34.55pt;z-index:-251655680;mso-position-horizontal-relative:page;mso-position-vertical-relative:page;mso-width-relative:page;mso-height-relative:page" stroked="f">
            <w10:wrap anchorx="page" anchory="page"/>
          </v:rect>
        </w:pict>
      </w:r>
      <w:r>
        <w:pict w14:anchorId="31FD75F3">
          <v:group id="docshapegroup12" o:spid="_x0000_s2060" style="position:absolute;margin-left:468.35pt;margin-top:90.7pt;width:107.4pt;height:100.3pt;z-index:-251654656;mso-position-horizontal-relative:page;mso-position-vertical-relative:page" coordorigin="9368,1814" coordsize="2148,2006">
            <v:rect id="docshape13" o:spid="_x0000_s2061" style="position:absolute;left:9375;top:1822;width:2133;height:1991" filled="f"/>
            <v:shapetype id="_x0000_t75" coordsize="21600,21600" o:spt="75" o:preferrelative="t" path="m@4@5l@4@11@9@11@9@5xe" filled="f" stroked="f">
              <v:stroke joinstyle="miter"/>
              <v:formulas>
                <v:f eqn="if lineDrawn pixelLineWidth 0"/>
                <v:f eqn="sum @0 1 0"/>
                <v:f eqn="sum 0 0 @1"/>
                <v:f eqn="prod @2 1 2"/>
                <v:f eqn="prod @3 21600 pixelWidth"/>
                <v:f eqn="prod @3 21600 pixelHeight"/>
                <v:f eqn="sum @0 0 1"/>
                <v:f eqn="prod @6 1 2"/>
                <v:f eqn="prod @7 21600 pixelWidth"/>
                <v:f eqn="sum @8 21600 0"/>
                <v:f eqn="prod @7 21600 pixelHeight"/>
                <v:f eqn="sum @10 21600 0"/>
              </v:formulas>
              <v:path o:extrusionok="f" gradientshapeok="t" o:connecttype="rect"/>
              <o:lock v:ext="edit" aspectratio="t"/>
            </v:shapetype>
            <v:shape id="docshape14" o:spid="_x0000_s2062" type="#_x0000_t75" style="position:absolute;left:9534;top:1907;width:1823;height:1821">
              <v:imagedata r:id="rId9" o:title=""/>
            </v:shape>
            <w10:wrap anchorx="page" anchory="page"/>
          </v:group>
        </w:pict>
      </w:r>
    </w:p>
    <w:tbl>
      <w:tblPr>
        <w:tblW w:w="0" w:type="auto"/>
        <w:tblInd w:w="17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474"/>
        <w:gridCol w:w="690"/>
        <w:gridCol w:w="442"/>
        <w:gridCol w:w="194"/>
        <w:gridCol w:w="1181"/>
        <w:gridCol w:w="441"/>
        <w:gridCol w:w="207"/>
        <w:gridCol w:w="424"/>
        <w:gridCol w:w="704"/>
        <w:gridCol w:w="440"/>
        <w:gridCol w:w="143"/>
        <w:gridCol w:w="407"/>
        <w:gridCol w:w="285"/>
        <w:gridCol w:w="158"/>
        <w:gridCol w:w="199"/>
        <w:gridCol w:w="607"/>
        <w:gridCol w:w="317"/>
        <w:gridCol w:w="174"/>
        <w:gridCol w:w="188"/>
        <w:gridCol w:w="94"/>
        <w:gridCol w:w="434"/>
        <w:gridCol w:w="610"/>
        <w:gridCol w:w="244"/>
        <w:gridCol w:w="1213"/>
      </w:tblGrid>
      <w:tr w:rsidR="00DE08C4" w14:paraId="1BAE1C6B" w14:textId="77777777">
        <w:trPr>
          <w:trHeight w:val="330"/>
        </w:trPr>
        <w:tc>
          <w:tcPr>
            <w:tcW w:w="3981" w:type="dxa"/>
            <w:gridSpan w:val="5"/>
            <w:shd w:val="clear" w:color="auto" w:fill="D9D9D9"/>
          </w:tcPr>
          <w:p w14:paraId="5AD03156" w14:textId="77777777" w:rsidR="00DE08C4" w:rsidRDefault="00000000">
            <w:pPr>
              <w:pStyle w:val="TableParagraph"/>
              <w:spacing w:before="50"/>
              <w:ind w:left="107"/>
              <w:rPr>
                <w:sz w:val="20"/>
              </w:rPr>
            </w:pPr>
            <w:r>
              <w:rPr>
                <w:sz w:val="20"/>
              </w:rPr>
              <w:t>Application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For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Position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as</w:t>
            </w:r>
          </w:p>
        </w:tc>
        <w:tc>
          <w:tcPr>
            <w:tcW w:w="4015" w:type="dxa"/>
            <w:gridSpan w:val="11"/>
          </w:tcPr>
          <w:p w14:paraId="000190E7" w14:textId="77777777" w:rsidR="00DE08C4" w:rsidRDefault="00000000">
            <w:pPr>
              <w:pStyle w:val="TableParagraph"/>
              <w:spacing w:before="40"/>
              <w:ind w:left="104"/>
              <w:rPr>
                <w:rFonts w:ascii="Arial"/>
                <w:b/>
                <w:spacing w:val="-2"/>
              </w:rPr>
            </w:pPr>
            <w:r>
              <w:rPr>
                <w:rFonts w:ascii="Arial"/>
                <w:b/>
                <w:spacing w:val="-2"/>
              </w:rPr>
              <w:t>3rd.ENG or 4 th ENG</w:t>
            </w:r>
          </w:p>
        </w:tc>
        <w:tc>
          <w:tcPr>
            <w:tcW w:w="3274" w:type="dxa"/>
            <w:gridSpan w:val="8"/>
            <w:vMerge w:val="restart"/>
            <w:tcBorders>
              <w:top w:val="nil"/>
              <w:right w:val="nil"/>
            </w:tcBorders>
          </w:tcPr>
          <w:p w14:paraId="5720AD88" w14:textId="77777777" w:rsidR="00DE08C4" w:rsidRDefault="00DE08C4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DE08C4" w14:paraId="0799E355" w14:textId="77777777">
        <w:trPr>
          <w:trHeight w:val="328"/>
        </w:trPr>
        <w:tc>
          <w:tcPr>
            <w:tcW w:w="3981" w:type="dxa"/>
            <w:gridSpan w:val="5"/>
            <w:shd w:val="clear" w:color="auto" w:fill="D9D9D9"/>
          </w:tcPr>
          <w:p w14:paraId="0184E654" w14:textId="77777777" w:rsidR="00DE08C4" w:rsidRDefault="00000000">
            <w:pPr>
              <w:pStyle w:val="TableParagraph"/>
              <w:spacing w:before="50"/>
              <w:ind w:left="107"/>
              <w:rPr>
                <w:sz w:val="20"/>
              </w:rPr>
            </w:pPr>
            <w:r>
              <w:rPr>
                <w:sz w:val="20"/>
              </w:rPr>
              <w:t>Register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Code.</w:t>
            </w:r>
          </w:p>
        </w:tc>
        <w:tc>
          <w:tcPr>
            <w:tcW w:w="4015" w:type="dxa"/>
            <w:gridSpan w:val="11"/>
          </w:tcPr>
          <w:p w14:paraId="6284D37E" w14:textId="77777777" w:rsidR="00DE08C4" w:rsidRDefault="00000000">
            <w:pPr>
              <w:pStyle w:val="TableParagraph"/>
              <w:spacing w:before="40"/>
              <w:ind w:left="104"/>
              <w:rPr>
                <w:rFonts w:ascii="Arial"/>
                <w:b/>
                <w:spacing w:val="-2"/>
              </w:rPr>
            </w:pPr>
            <w:r>
              <w:rPr>
                <w:rFonts w:ascii="Arial"/>
                <w:b/>
                <w:spacing w:val="-2"/>
                <w:lang w:eastAsia="zh-CN"/>
              </w:rPr>
              <w:t>EO-3.093</w:t>
            </w:r>
          </w:p>
        </w:tc>
        <w:tc>
          <w:tcPr>
            <w:tcW w:w="3274" w:type="dxa"/>
            <w:gridSpan w:val="8"/>
            <w:vMerge/>
            <w:tcBorders>
              <w:top w:val="nil"/>
              <w:right w:val="nil"/>
            </w:tcBorders>
          </w:tcPr>
          <w:p w14:paraId="1CB284B5" w14:textId="77777777" w:rsidR="00DE08C4" w:rsidRDefault="00DE08C4">
            <w:pPr>
              <w:rPr>
                <w:sz w:val="2"/>
                <w:szCs w:val="2"/>
              </w:rPr>
            </w:pPr>
          </w:p>
        </w:tc>
      </w:tr>
      <w:tr w:rsidR="00DE08C4" w14:paraId="76842E3C" w14:textId="77777777">
        <w:trPr>
          <w:trHeight w:val="330"/>
        </w:trPr>
        <w:tc>
          <w:tcPr>
            <w:tcW w:w="3981" w:type="dxa"/>
            <w:gridSpan w:val="5"/>
            <w:shd w:val="clear" w:color="auto" w:fill="D9D9D9"/>
          </w:tcPr>
          <w:p w14:paraId="35B2E39C" w14:textId="77777777" w:rsidR="00DE08C4" w:rsidRDefault="00000000">
            <w:pPr>
              <w:pStyle w:val="TableParagraph"/>
              <w:spacing w:before="52"/>
              <w:ind w:left="107"/>
              <w:rPr>
                <w:sz w:val="20"/>
              </w:rPr>
            </w:pPr>
            <w:r>
              <w:rPr>
                <w:sz w:val="20"/>
              </w:rPr>
              <w:t>Other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Position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(If</w:t>
            </w:r>
            <w:r>
              <w:rPr>
                <w:spacing w:val="-4"/>
                <w:sz w:val="20"/>
              </w:rPr>
              <w:t xml:space="preserve"> Any)</w:t>
            </w:r>
          </w:p>
        </w:tc>
        <w:tc>
          <w:tcPr>
            <w:tcW w:w="4015" w:type="dxa"/>
            <w:gridSpan w:val="11"/>
          </w:tcPr>
          <w:p w14:paraId="2AD2A633" w14:textId="77777777" w:rsidR="00DE08C4" w:rsidRDefault="00DE08C4">
            <w:pPr>
              <w:pStyle w:val="TableParagraph"/>
              <w:spacing w:before="40"/>
              <w:ind w:left="104"/>
              <w:rPr>
                <w:rFonts w:ascii="Arial"/>
                <w:b/>
                <w:spacing w:val="-2"/>
              </w:rPr>
            </w:pPr>
          </w:p>
        </w:tc>
        <w:tc>
          <w:tcPr>
            <w:tcW w:w="3274" w:type="dxa"/>
            <w:gridSpan w:val="8"/>
            <w:vMerge/>
            <w:tcBorders>
              <w:top w:val="nil"/>
              <w:right w:val="nil"/>
            </w:tcBorders>
          </w:tcPr>
          <w:p w14:paraId="6E3EB3CA" w14:textId="77777777" w:rsidR="00DE08C4" w:rsidRDefault="00DE08C4">
            <w:pPr>
              <w:rPr>
                <w:sz w:val="2"/>
                <w:szCs w:val="2"/>
              </w:rPr>
            </w:pPr>
          </w:p>
        </w:tc>
      </w:tr>
      <w:tr w:rsidR="00DE08C4" w14:paraId="03518104" w14:textId="77777777">
        <w:trPr>
          <w:trHeight w:val="330"/>
        </w:trPr>
        <w:tc>
          <w:tcPr>
            <w:tcW w:w="3981" w:type="dxa"/>
            <w:gridSpan w:val="5"/>
            <w:shd w:val="clear" w:color="auto" w:fill="D9D9D9"/>
          </w:tcPr>
          <w:p w14:paraId="47EEBCB1" w14:textId="77777777" w:rsidR="00DE08C4" w:rsidRDefault="00000000">
            <w:pPr>
              <w:pStyle w:val="TableParagraph"/>
              <w:spacing w:before="50"/>
              <w:ind w:left="107"/>
              <w:rPr>
                <w:sz w:val="20"/>
              </w:rPr>
            </w:pPr>
            <w:r>
              <w:rPr>
                <w:sz w:val="20"/>
              </w:rPr>
              <w:t>Register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Date</w:t>
            </w:r>
          </w:p>
        </w:tc>
        <w:tc>
          <w:tcPr>
            <w:tcW w:w="4015" w:type="dxa"/>
            <w:gridSpan w:val="11"/>
          </w:tcPr>
          <w:p w14:paraId="2CC9A6BF" w14:textId="77777777" w:rsidR="00DE08C4" w:rsidRDefault="00000000">
            <w:pPr>
              <w:pStyle w:val="TableParagraph"/>
              <w:spacing w:before="40"/>
              <w:ind w:left="104"/>
              <w:rPr>
                <w:rFonts w:ascii="Arial"/>
                <w:b/>
                <w:spacing w:val="-2"/>
              </w:rPr>
            </w:pPr>
            <w:r>
              <w:rPr>
                <w:rFonts w:ascii="Arial"/>
                <w:b/>
                <w:spacing w:val="-2"/>
              </w:rPr>
              <w:t>18/9/2023</w:t>
            </w:r>
          </w:p>
        </w:tc>
        <w:tc>
          <w:tcPr>
            <w:tcW w:w="3274" w:type="dxa"/>
            <w:gridSpan w:val="8"/>
            <w:vMerge/>
            <w:tcBorders>
              <w:top w:val="nil"/>
              <w:right w:val="nil"/>
            </w:tcBorders>
          </w:tcPr>
          <w:p w14:paraId="4F0EBC10" w14:textId="77777777" w:rsidR="00DE08C4" w:rsidRDefault="00DE08C4">
            <w:pPr>
              <w:rPr>
                <w:sz w:val="2"/>
                <w:szCs w:val="2"/>
              </w:rPr>
            </w:pPr>
          </w:p>
        </w:tc>
      </w:tr>
      <w:tr w:rsidR="00DE08C4" w14:paraId="6BB28503" w14:textId="77777777">
        <w:trPr>
          <w:trHeight w:val="328"/>
        </w:trPr>
        <w:tc>
          <w:tcPr>
            <w:tcW w:w="3981" w:type="dxa"/>
            <w:gridSpan w:val="5"/>
            <w:shd w:val="clear" w:color="auto" w:fill="D9D9D9"/>
          </w:tcPr>
          <w:p w14:paraId="68CF29B4" w14:textId="77777777" w:rsidR="00DE08C4" w:rsidRDefault="00000000">
            <w:pPr>
              <w:pStyle w:val="TableParagraph"/>
              <w:spacing w:before="50"/>
              <w:ind w:left="107"/>
              <w:rPr>
                <w:sz w:val="20"/>
              </w:rPr>
            </w:pPr>
            <w:r>
              <w:rPr>
                <w:sz w:val="20"/>
              </w:rPr>
              <w:t>Last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up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Date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Data</w:t>
            </w:r>
          </w:p>
        </w:tc>
        <w:tc>
          <w:tcPr>
            <w:tcW w:w="4015" w:type="dxa"/>
            <w:gridSpan w:val="11"/>
          </w:tcPr>
          <w:p w14:paraId="6E7FC185" w14:textId="2BF045E3" w:rsidR="00DE08C4" w:rsidRDefault="0089667E">
            <w:pPr>
              <w:pStyle w:val="TableParagraph"/>
              <w:spacing w:before="40"/>
              <w:ind w:left="104"/>
              <w:rPr>
                <w:rFonts w:ascii="Arial"/>
                <w:b/>
                <w:spacing w:val="-2"/>
              </w:rPr>
            </w:pPr>
            <w:r>
              <w:rPr>
                <w:rFonts w:ascii="Arial"/>
                <w:b/>
                <w:spacing w:val="-2"/>
              </w:rPr>
              <w:t>14.11.2024</w:t>
            </w:r>
          </w:p>
        </w:tc>
        <w:tc>
          <w:tcPr>
            <w:tcW w:w="3274" w:type="dxa"/>
            <w:gridSpan w:val="8"/>
            <w:vMerge/>
            <w:tcBorders>
              <w:top w:val="nil"/>
              <w:right w:val="nil"/>
            </w:tcBorders>
          </w:tcPr>
          <w:p w14:paraId="36300813" w14:textId="77777777" w:rsidR="00DE08C4" w:rsidRDefault="00DE08C4">
            <w:pPr>
              <w:rPr>
                <w:sz w:val="2"/>
                <w:szCs w:val="2"/>
              </w:rPr>
            </w:pPr>
          </w:p>
        </w:tc>
      </w:tr>
      <w:tr w:rsidR="00DE08C4" w14:paraId="6DF31CF4" w14:textId="77777777">
        <w:trPr>
          <w:trHeight w:val="346"/>
        </w:trPr>
        <w:tc>
          <w:tcPr>
            <w:tcW w:w="3981" w:type="dxa"/>
            <w:gridSpan w:val="5"/>
            <w:tcBorders>
              <w:bottom w:val="double" w:sz="4" w:space="0" w:color="000000"/>
            </w:tcBorders>
            <w:shd w:val="clear" w:color="auto" w:fill="D9D9D9"/>
          </w:tcPr>
          <w:p w14:paraId="3AA5A233" w14:textId="77777777" w:rsidR="00DE08C4" w:rsidRDefault="00000000">
            <w:pPr>
              <w:pStyle w:val="TableParagraph"/>
              <w:spacing w:before="52"/>
              <w:ind w:left="107"/>
              <w:rPr>
                <w:sz w:val="20"/>
              </w:rPr>
            </w:pPr>
            <w:r>
              <w:rPr>
                <w:sz w:val="20"/>
              </w:rPr>
              <w:t>Expected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Salary</w:t>
            </w:r>
          </w:p>
        </w:tc>
        <w:tc>
          <w:tcPr>
            <w:tcW w:w="4015" w:type="dxa"/>
            <w:gridSpan w:val="11"/>
            <w:tcBorders>
              <w:bottom w:val="double" w:sz="4" w:space="0" w:color="000000"/>
            </w:tcBorders>
          </w:tcPr>
          <w:p w14:paraId="7F4C5DC2" w14:textId="77777777" w:rsidR="00DE08C4" w:rsidRDefault="00DE08C4">
            <w:pPr>
              <w:pStyle w:val="TableParagraph"/>
              <w:spacing w:before="40"/>
              <w:ind w:left="104"/>
              <w:rPr>
                <w:rFonts w:ascii="Arial"/>
                <w:b/>
                <w:spacing w:val="-2"/>
              </w:rPr>
            </w:pPr>
          </w:p>
        </w:tc>
        <w:tc>
          <w:tcPr>
            <w:tcW w:w="3274" w:type="dxa"/>
            <w:gridSpan w:val="8"/>
            <w:vMerge/>
            <w:tcBorders>
              <w:top w:val="nil"/>
              <w:right w:val="nil"/>
            </w:tcBorders>
          </w:tcPr>
          <w:p w14:paraId="2FB5D683" w14:textId="77777777" w:rsidR="00DE08C4" w:rsidRDefault="00DE08C4">
            <w:pPr>
              <w:rPr>
                <w:sz w:val="2"/>
                <w:szCs w:val="2"/>
              </w:rPr>
            </w:pPr>
          </w:p>
        </w:tc>
      </w:tr>
      <w:tr w:rsidR="00DE08C4" w14:paraId="09BFABF1" w14:textId="77777777">
        <w:trPr>
          <w:trHeight w:val="348"/>
        </w:trPr>
        <w:tc>
          <w:tcPr>
            <w:tcW w:w="11270" w:type="dxa"/>
            <w:gridSpan w:val="24"/>
            <w:tcBorders>
              <w:top w:val="nil"/>
            </w:tcBorders>
            <w:shd w:val="clear" w:color="auto" w:fill="D9D9D9"/>
          </w:tcPr>
          <w:p w14:paraId="22AAB3C7" w14:textId="77777777" w:rsidR="00DE08C4" w:rsidRDefault="00000000">
            <w:pPr>
              <w:pStyle w:val="TableParagraph"/>
              <w:spacing w:before="56"/>
              <w:ind w:left="107"/>
              <w:rPr>
                <w:rFonts w:ascii="Arial"/>
                <w:b/>
              </w:rPr>
            </w:pPr>
            <w:r>
              <w:rPr>
                <w:rFonts w:ascii="Arial"/>
                <w:b/>
              </w:rPr>
              <w:t>1.</w:t>
            </w:r>
            <w:r>
              <w:rPr>
                <w:rFonts w:ascii="Arial"/>
                <w:b/>
                <w:spacing w:val="-4"/>
              </w:rPr>
              <w:t xml:space="preserve"> </w:t>
            </w:r>
            <w:r>
              <w:rPr>
                <w:rFonts w:ascii="Arial"/>
                <w:b/>
              </w:rPr>
              <w:t>PERSONAL</w:t>
            </w:r>
            <w:r>
              <w:rPr>
                <w:rFonts w:ascii="Arial"/>
                <w:b/>
                <w:spacing w:val="-3"/>
              </w:rPr>
              <w:t xml:space="preserve"> </w:t>
            </w:r>
            <w:r>
              <w:rPr>
                <w:rFonts w:ascii="Arial"/>
                <w:b/>
                <w:spacing w:val="-2"/>
              </w:rPr>
              <w:t>DETAILS</w:t>
            </w:r>
          </w:p>
        </w:tc>
      </w:tr>
      <w:tr w:rsidR="00DE08C4" w14:paraId="4B4637CC" w14:textId="77777777">
        <w:trPr>
          <w:trHeight w:val="333"/>
        </w:trPr>
        <w:tc>
          <w:tcPr>
            <w:tcW w:w="2164" w:type="dxa"/>
            <w:gridSpan w:val="2"/>
            <w:shd w:val="clear" w:color="auto" w:fill="F1F1F1"/>
          </w:tcPr>
          <w:p w14:paraId="1933FD71" w14:textId="77777777" w:rsidR="00DE08C4" w:rsidRDefault="00000000">
            <w:pPr>
              <w:pStyle w:val="TableParagraph"/>
              <w:spacing w:before="52"/>
              <w:ind w:left="107"/>
              <w:rPr>
                <w:sz w:val="20"/>
              </w:rPr>
            </w:pPr>
            <w:r>
              <w:rPr>
                <w:sz w:val="20"/>
              </w:rPr>
              <w:t>Full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Name</w:t>
            </w:r>
          </w:p>
        </w:tc>
        <w:tc>
          <w:tcPr>
            <w:tcW w:w="9106" w:type="dxa"/>
            <w:gridSpan w:val="22"/>
          </w:tcPr>
          <w:p w14:paraId="7A8E9710" w14:textId="77777777" w:rsidR="00DE08C4" w:rsidRDefault="00000000">
            <w:pPr>
              <w:pStyle w:val="TableParagraph"/>
              <w:spacing w:before="40"/>
              <w:ind w:left="104"/>
              <w:rPr>
                <w:rFonts w:ascii="Arial"/>
                <w:b/>
              </w:rPr>
            </w:pPr>
            <w:r>
              <w:rPr>
                <w:rFonts w:ascii="Arial"/>
                <w:b/>
              </w:rPr>
              <w:t>MAHM0UD</w:t>
            </w:r>
            <w:r>
              <w:rPr>
                <w:rFonts w:ascii="Arial"/>
                <w:b/>
                <w:spacing w:val="56"/>
              </w:rPr>
              <w:t xml:space="preserve"> </w:t>
            </w:r>
            <w:r>
              <w:rPr>
                <w:rFonts w:ascii="Arial"/>
                <w:b/>
              </w:rPr>
              <w:t>AHMED</w:t>
            </w:r>
            <w:r>
              <w:rPr>
                <w:rFonts w:ascii="Arial"/>
                <w:b/>
                <w:spacing w:val="56"/>
              </w:rPr>
              <w:t xml:space="preserve"> </w:t>
            </w:r>
            <w:r>
              <w:rPr>
                <w:rFonts w:ascii="Arial"/>
                <w:b/>
                <w:spacing w:val="-2"/>
              </w:rPr>
              <w:t>M0HAMED</w:t>
            </w:r>
          </w:p>
        </w:tc>
      </w:tr>
      <w:tr w:rsidR="00DE08C4" w14:paraId="10BAF038" w14:textId="77777777">
        <w:trPr>
          <w:trHeight w:val="297"/>
        </w:trPr>
        <w:tc>
          <w:tcPr>
            <w:tcW w:w="2164" w:type="dxa"/>
            <w:gridSpan w:val="2"/>
            <w:shd w:val="clear" w:color="auto" w:fill="F1F1F1"/>
          </w:tcPr>
          <w:p w14:paraId="5FD77808" w14:textId="77777777" w:rsidR="00DE08C4" w:rsidRDefault="00000000">
            <w:pPr>
              <w:pStyle w:val="TableParagraph"/>
              <w:spacing w:before="40"/>
              <w:ind w:left="107"/>
              <w:rPr>
                <w:sz w:val="20"/>
              </w:rPr>
            </w:pPr>
            <w:r>
              <w:rPr>
                <w:sz w:val="20"/>
              </w:rPr>
              <w:t>Date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Of</w:t>
            </w:r>
            <w:r>
              <w:rPr>
                <w:spacing w:val="-2"/>
                <w:sz w:val="20"/>
              </w:rPr>
              <w:t xml:space="preserve"> Birth</w:t>
            </w:r>
          </w:p>
        </w:tc>
        <w:tc>
          <w:tcPr>
            <w:tcW w:w="3593" w:type="dxa"/>
            <w:gridSpan w:val="7"/>
          </w:tcPr>
          <w:p w14:paraId="6824AC76" w14:textId="77777777" w:rsidR="00DE08C4" w:rsidRDefault="00000000">
            <w:pPr>
              <w:pStyle w:val="TableParagraph"/>
              <w:spacing w:before="47"/>
              <w:ind w:left="104"/>
              <w:rPr>
                <w:sz w:val="18"/>
              </w:rPr>
            </w:pPr>
            <w:r>
              <w:rPr>
                <w:spacing w:val="-2"/>
                <w:sz w:val="18"/>
              </w:rPr>
              <w:t>1997/8/11</w:t>
            </w:r>
          </w:p>
        </w:tc>
        <w:tc>
          <w:tcPr>
            <w:tcW w:w="1632" w:type="dxa"/>
            <w:gridSpan w:val="6"/>
            <w:shd w:val="clear" w:color="auto" w:fill="F1F1F1"/>
          </w:tcPr>
          <w:p w14:paraId="61F917BC" w14:textId="77777777" w:rsidR="00DE08C4" w:rsidRDefault="00000000">
            <w:pPr>
              <w:pStyle w:val="TableParagraph"/>
              <w:spacing w:before="47"/>
              <w:ind w:left="126"/>
              <w:rPr>
                <w:sz w:val="18"/>
              </w:rPr>
            </w:pPr>
            <w:r>
              <w:rPr>
                <w:sz w:val="18"/>
              </w:rPr>
              <w:t>Place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Of</w:t>
            </w:r>
            <w:r>
              <w:rPr>
                <w:spacing w:val="1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Birth</w:t>
            </w:r>
          </w:p>
        </w:tc>
        <w:tc>
          <w:tcPr>
            <w:tcW w:w="3881" w:type="dxa"/>
            <w:gridSpan w:val="9"/>
          </w:tcPr>
          <w:p w14:paraId="2C108494" w14:textId="77777777" w:rsidR="00DE08C4" w:rsidRDefault="00DE08C4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DE08C4" w14:paraId="6504C31B" w14:textId="77777777">
        <w:trPr>
          <w:trHeight w:val="300"/>
        </w:trPr>
        <w:tc>
          <w:tcPr>
            <w:tcW w:w="2164" w:type="dxa"/>
            <w:gridSpan w:val="2"/>
            <w:shd w:val="clear" w:color="auto" w:fill="F1F1F1"/>
          </w:tcPr>
          <w:p w14:paraId="6E9E4EA3" w14:textId="77777777" w:rsidR="00DE08C4" w:rsidRDefault="00000000">
            <w:pPr>
              <w:pStyle w:val="TableParagraph"/>
              <w:spacing w:before="42"/>
              <w:ind w:left="107"/>
              <w:rPr>
                <w:sz w:val="20"/>
              </w:rPr>
            </w:pPr>
            <w:r>
              <w:rPr>
                <w:spacing w:val="-2"/>
                <w:sz w:val="20"/>
              </w:rPr>
              <w:t>Nationality</w:t>
            </w:r>
          </w:p>
        </w:tc>
        <w:tc>
          <w:tcPr>
            <w:tcW w:w="3593" w:type="dxa"/>
            <w:gridSpan w:val="7"/>
          </w:tcPr>
          <w:p w14:paraId="4A3BA931" w14:textId="77777777" w:rsidR="00DE08C4" w:rsidRDefault="00000000">
            <w:pPr>
              <w:pStyle w:val="TableParagraph"/>
              <w:spacing w:before="47"/>
              <w:ind w:left="104"/>
              <w:rPr>
                <w:sz w:val="18"/>
              </w:rPr>
            </w:pPr>
            <w:r>
              <w:rPr>
                <w:spacing w:val="-2"/>
                <w:sz w:val="18"/>
              </w:rPr>
              <w:t>Egyptian</w:t>
            </w:r>
          </w:p>
        </w:tc>
        <w:tc>
          <w:tcPr>
            <w:tcW w:w="1632" w:type="dxa"/>
            <w:gridSpan w:val="6"/>
            <w:shd w:val="clear" w:color="auto" w:fill="F1F1F1"/>
          </w:tcPr>
          <w:p w14:paraId="6DD69EE1" w14:textId="77777777" w:rsidR="00DE08C4" w:rsidRDefault="00000000">
            <w:pPr>
              <w:pStyle w:val="TableParagraph"/>
              <w:spacing w:before="47"/>
              <w:ind w:left="126"/>
              <w:rPr>
                <w:sz w:val="18"/>
              </w:rPr>
            </w:pPr>
            <w:r>
              <w:rPr>
                <w:sz w:val="18"/>
              </w:rPr>
              <w:t>Marital</w:t>
            </w:r>
            <w:r>
              <w:rPr>
                <w:spacing w:val="-7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Status</w:t>
            </w:r>
          </w:p>
        </w:tc>
        <w:tc>
          <w:tcPr>
            <w:tcW w:w="1814" w:type="dxa"/>
            <w:gridSpan w:val="6"/>
          </w:tcPr>
          <w:p w14:paraId="5D9A1506" w14:textId="77777777" w:rsidR="00DE08C4" w:rsidRDefault="00000000">
            <w:pPr>
              <w:pStyle w:val="TableParagraph"/>
              <w:numPr>
                <w:ilvl w:val="0"/>
                <w:numId w:val="1"/>
              </w:numPr>
              <w:tabs>
                <w:tab w:val="left" w:pos="834"/>
                <w:tab w:val="left" w:pos="835"/>
              </w:tabs>
              <w:spacing w:before="39"/>
              <w:ind w:hanging="361"/>
              <w:rPr>
                <w:sz w:val="18"/>
              </w:rPr>
            </w:pPr>
            <w:r>
              <w:rPr>
                <w:spacing w:val="-2"/>
                <w:sz w:val="18"/>
              </w:rPr>
              <w:t>Single</w:t>
            </w:r>
          </w:p>
        </w:tc>
        <w:tc>
          <w:tcPr>
            <w:tcW w:w="2067" w:type="dxa"/>
            <w:gridSpan w:val="3"/>
          </w:tcPr>
          <w:p w14:paraId="7B25679C" w14:textId="77777777" w:rsidR="00DE08C4" w:rsidRDefault="00000000">
            <w:pPr>
              <w:pStyle w:val="TableParagraph"/>
              <w:spacing w:before="47"/>
              <w:ind w:left="120"/>
              <w:rPr>
                <w:sz w:val="18"/>
              </w:rPr>
            </w:pPr>
            <w:r>
              <w:rPr>
                <w:spacing w:val="-2"/>
                <w:sz w:val="18"/>
              </w:rPr>
              <w:t>Married</w:t>
            </w:r>
          </w:p>
        </w:tc>
      </w:tr>
      <w:tr w:rsidR="00DE08C4" w14:paraId="790BF718" w14:textId="77777777">
        <w:trPr>
          <w:trHeight w:val="297"/>
        </w:trPr>
        <w:tc>
          <w:tcPr>
            <w:tcW w:w="2164" w:type="dxa"/>
            <w:gridSpan w:val="2"/>
            <w:shd w:val="clear" w:color="auto" w:fill="F1F1F1"/>
          </w:tcPr>
          <w:p w14:paraId="02BDD155" w14:textId="77777777" w:rsidR="00DE08C4" w:rsidRDefault="00000000">
            <w:pPr>
              <w:pStyle w:val="TableParagraph"/>
              <w:spacing w:before="40"/>
              <w:ind w:left="107"/>
              <w:rPr>
                <w:sz w:val="20"/>
              </w:rPr>
            </w:pPr>
            <w:r>
              <w:rPr>
                <w:sz w:val="20"/>
              </w:rPr>
              <w:t>Height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(Cm)</w:t>
            </w:r>
          </w:p>
        </w:tc>
        <w:tc>
          <w:tcPr>
            <w:tcW w:w="3593" w:type="dxa"/>
            <w:gridSpan w:val="7"/>
          </w:tcPr>
          <w:p w14:paraId="47145A48" w14:textId="77777777" w:rsidR="00DE08C4" w:rsidRDefault="00000000">
            <w:pPr>
              <w:pStyle w:val="TableParagraph"/>
              <w:spacing w:before="44"/>
              <w:ind w:left="104"/>
              <w:rPr>
                <w:sz w:val="18"/>
              </w:rPr>
            </w:pPr>
            <w:r>
              <w:rPr>
                <w:spacing w:val="-5"/>
                <w:sz w:val="18"/>
              </w:rPr>
              <w:t>184</w:t>
            </w:r>
          </w:p>
        </w:tc>
        <w:tc>
          <w:tcPr>
            <w:tcW w:w="1632" w:type="dxa"/>
            <w:gridSpan w:val="6"/>
            <w:shd w:val="clear" w:color="auto" w:fill="F1F1F1"/>
          </w:tcPr>
          <w:p w14:paraId="72D86308" w14:textId="77777777" w:rsidR="00DE08C4" w:rsidRDefault="00000000">
            <w:pPr>
              <w:pStyle w:val="TableParagraph"/>
              <w:spacing w:before="44"/>
              <w:ind w:left="126"/>
              <w:rPr>
                <w:sz w:val="18"/>
              </w:rPr>
            </w:pPr>
            <w:r>
              <w:rPr>
                <w:sz w:val="18"/>
              </w:rPr>
              <w:t>Overall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pacing w:val="-4"/>
                <w:sz w:val="18"/>
              </w:rPr>
              <w:t>Size</w:t>
            </w:r>
          </w:p>
        </w:tc>
        <w:tc>
          <w:tcPr>
            <w:tcW w:w="1380" w:type="dxa"/>
            <w:gridSpan w:val="5"/>
          </w:tcPr>
          <w:p w14:paraId="725C29CE" w14:textId="77777777" w:rsidR="00DE08C4" w:rsidRDefault="00000000">
            <w:pPr>
              <w:pStyle w:val="TableParagraph"/>
              <w:spacing w:before="44"/>
              <w:ind w:left="114"/>
              <w:rPr>
                <w:sz w:val="18"/>
              </w:rPr>
            </w:pPr>
            <w:r>
              <w:rPr>
                <w:w w:val="99"/>
                <w:sz w:val="18"/>
              </w:rPr>
              <w:t>L</w:t>
            </w:r>
          </w:p>
        </w:tc>
        <w:tc>
          <w:tcPr>
            <w:tcW w:w="1288" w:type="dxa"/>
            <w:gridSpan w:val="3"/>
            <w:shd w:val="clear" w:color="auto" w:fill="F1F1F1"/>
          </w:tcPr>
          <w:p w14:paraId="54BCC66F" w14:textId="77777777" w:rsidR="00DE08C4" w:rsidRDefault="00000000">
            <w:pPr>
              <w:pStyle w:val="TableParagraph"/>
              <w:spacing w:before="44"/>
              <w:ind w:left="110"/>
              <w:rPr>
                <w:sz w:val="18"/>
              </w:rPr>
            </w:pPr>
            <w:r>
              <w:rPr>
                <w:sz w:val="18"/>
              </w:rPr>
              <w:t>Shirt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pacing w:val="-4"/>
                <w:sz w:val="18"/>
              </w:rPr>
              <w:t>Size</w:t>
            </w:r>
          </w:p>
        </w:tc>
        <w:tc>
          <w:tcPr>
            <w:tcW w:w="1213" w:type="dxa"/>
          </w:tcPr>
          <w:p w14:paraId="6915813D" w14:textId="77777777" w:rsidR="00DE08C4" w:rsidRDefault="00DE08C4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DE08C4" w14:paraId="2CDAB57A" w14:textId="77777777">
        <w:trPr>
          <w:trHeight w:val="297"/>
        </w:trPr>
        <w:tc>
          <w:tcPr>
            <w:tcW w:w="2164" w:type="dxa"/>
            <w:gridSpan w:val="2"/>
            <w:shd w:val="clear" w:color="auto" w:fill="F1F1F1"/>
          </w:tcPr>
          <w:p w14:paraId="5B13502C" w14:textId="77777777" w:rsidR="00DE08C4" w:rsidRDefault="00000000">
            <w:pPr>
              <w:pStyle w:val="TableParagraph"/>
              <w:spacing w:before="44"/>
              <w:ind w:left="107"/>
              <w:rPr>
                <w:sz w:val="18"/>
              </w:rPr>
            </w:pPr>
            <w:r>
              <w:rPr>
                <w:sz w:val="18"/>
              </w:rPr>
              <w:t>Weight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pacing w:val="-4"/>
                <w:sz w:val="18"/>
              </w:rPr>
              <w:t>(Kg)</w:t>
            </w:r>
          </w:p>
        </w:tc>
        <w:tc>
          <w:tcPr>
            <w:tcW w:w="3593" w:type="dxa"/>
            <w:gridSpan w:val="7"/>
          </w:tcPr>
          <w:p w14:paraId="0EF79CF3" w14:textId="77777777" w:rsidR="00DE08C4" w:rsidRDefault="00000000">
            <w:pPr>
              <w:pStyle w:val="TableParagraph"/>
              <w:spacing w:before="44"/>
              <w:ind w:left="104"/>
              <w:rPr>
                <w:sz w:val="18"/>
              </w:rPr>
            </w:pPr>
            <w:r>
              <w:rPr>
                <w:spacing w:val="-5"/>
                <w:sz w:val="18"/>
              </w:rPr>
              <w:t>68</w:t>
            </w:r>
          </w:p>
        </w:tc>
        <w:tc>
          <w:tcPr>
            <w:tcW w:w="1632" w:type="dxa"/>
            <w:gridSpan w:val="6"/>
            <w:shd w:val="clear" w:color="auto" w:fill="F1F1F1"/>
          </w:tcPr>
          <w:p w14:paraId="4C4CDE82" w14:textId="77777777" w:rsidR="00DE08C4" w:rsidRDefault="00000000">
            <w:pPr>
              <w:pStyle w:val="TableParagraph"/>
              <w:spacing w:before="44"/>
              <w:ind w:left="126"/>
              <w:rPr>
                <w:sz w:val="18"/>
              </w:rPr>
            </w:pPr>
            <w:r>
              <w:rPr>
                <w:sz w:val="18"/>
              </w:rPr>
              <w:t>Trouser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pacing w:val="-4"/>
                <w:sz w:val="18"/>
              </w:rPr>
              <w:t>Size</w:t>
            </w:r>
          </w:p>
        </w:tc>
        <w:tc>
          <w:tcPr>
            <w:tcW w:w="1380" w:type="dxa"/>
            <w:gridSpan w:val="5"/>
          </w:tcPr>
          <w:p w14:paraId="3C00FEF6" w14:textId="77777777" w:rsidR="00DE08C4" w:rsidRDefault="00DE08C4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88" w:type="dxa"/>
            <w:gridSpan w:val="3"/>
            <w:shd w:val="clear" w:color="auto" w:fill="F1F1F1"/>
          </w:tcPr>
          <w:p w14:paraId="0D420620" w14:textId="77777777" w:rsidR="00DE08C4" w:rsidRDefault="00000000">
            <w:pPr>
              <w:pStyle w:val="TableParagraph"/>
              <w:spacing w:before="44"/>
              <w:ind w:left="110"/>
              <w:rPr>
                <w:sz w:val="18"/>
              </w:rPr>
            </w:pPr>
            <w:r>
              <w:rPr>
                <w:sz w:val="18"/>
              </w:rPr>
              <w:t>Shoes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pacing w:val="-4"/>
                <w:sz w:val="18"/>
              </w:rPr>
              <w:t>Size</w:t>
            </w:r>
          </w:p>
        </w:tc>
        <w:tc>
          <w:tcPr>
            <w:tcW w:w="1213" w:type="dxa"/>
          </w:tcPr>
          <w:p w14:paraId="38F1BC89" w14:textId="77777777" w:rsidR="00DE08C4" w:rsidRDefault="00000000">
            <w:pPr>
              <w:pStyle w:val="TableParagraph"/>
              <w:spacing w:before="44"/>
              <w:ind w:left="108"/>
              <w:rPr>
                <w:sz w:val="18"/>
              </w:rPr>
            </w:pPr>
            <w:r>
              <w:rPr>
                <w:spacing w:val="-5"/>
                <w:sz w:val="18"/>
              </w:rPr>
              <w:t>44</w:t>
            </w:r>
          </w:p>
        </w:tc>
      </w:tr>
      <w:tr w:rsidR="00DE08C4" w14:paraId="4DF876E1" w14:textId="77777777">
        <w:trPr>
          <w:trHeight w:val="318"/>
        </w:trPr>
        <w:tc>
          <w:tcPr>
            <w:tcW w:w="11270" w:type="dxa"/>
            <w:gridSpan w:val="24"/>
            <w:shd w:val="clear" w:color="auto" w:fill="D9D9D9"/>
          </w:tcPr>
          <w:p w14:paraId="5D70DDC3" w14:textId="77777777" w:rsidR="00DE08C4" w:rsidRDefault="00000000">
            <w:pPr>
              <w:pStyle w:val="TableParagraph"/>
              <w:spacing w:before="43"/>
              <w:ind w:left="107"/>
              <w:rPr>
                <w:rFonts w:ascii="Arial"/>
                <w:b/>
              </w:rPr>
            </w:pPr>
            <w:r>
              <w:rPr>
                <w:rFonts w:ascii="Arial"/>
                <w:b/>
              </w:rPr>
              <w:t>2.</w:t>
            </w:r>
            <w:r>
              <w:rPr>
                <w:rFonts w:ascii="Arial"/>
                <w:b/>
                <w:spacing w:val="1"/>
              </w:rPr>
              <w:t xml:space="preserve"> </w:t>
            </w:r>
            <w:r>
              <w:rPr>
                <w:rFonts w:ascii="Arial"/>
                <w:b/>
                <w:spacing w:val="-2"/>
              </w:rPr>
              <w:t>EDUCATION</w:t>
            </w:r>
          </w:p>
        </w:tc>
      </w:tr>
      <w:tr w:rsidR="00DE08C4" w14:paraId="4946AF9A" w14:textId="77777777">
        <w:trPr>
          <w:trHeight w:val="297"/>
        </w:trPr>
        <w:tc>
          <w:tcPr>
            <w:tcW w:w="2164" w:type="dxa"/>
            <w:gridSpan w:val="2"/>
            <w:shd w:val="clear" w:color="auto" w:fill="F1F1F1"/>
          </w:tcPr>
          <w:p w14:paraId="4FF564F0" w14:textId="77777777" w:rsidR="00DE08C4" w:rsidRDefault="00000000">
            <w:pPr>
              <w:pStyle w:val="TableParagraph"/>
              <w:spacing w:before="33"/>
              <w:ind w:left="107"/>
              <w:rPr>
                <w:sz w:val="20"/>
              </w:rPr>
            </w:pPr>
            <w:r>
              <w:rPr>
                <w:sz w:val="20"/>
              </w:rPr>
              <w:t>College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/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School</w:t>
            </w:r>
          </w:p>
        </w:tc>
        <w:tc>
          <w:tcPr>
            <w:tcW w:w="9106" w:type="dxa"/>
            <w:gridSpan w:val="22"/>
          </w:tcPr>
          <w:p w14:paraId="142E24CE" w14:textId="77777777" w:rsidR="00DE08C4" w:rsidRDefault="00DE08C4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DE08C4" w14:paraId="00775937" w14:textId="77777777">
        <w:trPr>
          <w:trHeight w:val="273"/>
        </w:trPr>
        <w:tc>
          <w:tcPr>
            <w:tcW w:w="2164" w:type="dxa"/>
            <w:gridSpan w:val="2"/>
            <w:shd w:val="clear" w:color="auto" w:fill="F1F1F1"/>
          </w:tcPr>
          <w:p w14:paraId="37CB8CB3" w14:textId="77777777" w:rsidR="00DE08C4" w:rsidRDefault="00000000">
            <w:pPr>
              <w:pStyle w:val="TableParagraph"/>
              <w:spacing w:before="21"/>
              <w:ind w:left="107"/>
              <w:rPr>
                <w:sz w:val="20"/>
              </w:rPr>
            </w:pPr>
            <w:r>
              <w:rPr>
                <w:sz w:val="20"/>
              </w:rPr>
              <w:t>Marline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Test</w:t>
            </w:r>
          </w:p>
        </w:tc>
        <w:tc>
          <w:tcPr>
            <w:tcW w:w="2465" w:type="dxa"/>
            <w:gridSpan w:val="5"/>
            <w:shd w:val="clear" w:color="auto" w:fill="F1F1F1"/>
          </w:tcPr>
          <w:p w14:paraId="16E17C22" w14:textId="77777777" w:rsidR="00DE08C4" w:rsidRDefault="00000000">
            <w:pPr>
              <w:pStyle w:val="TableParagraph"/>
              <w:spacing w:before="40" w:line="213" w:lineRule="exact"/>
              <w:ind w:left="701"/>
              <w:rPr>
                <w:sz w:val="20"/>
              </w:rPr>
            </w:pPr>
            <w:r>
              <w:rPr>
                <w:sz w:val="20"/>
              </w:rPr>
              <w:t>Issued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Date</w:t>
            </w:r>
          </w:p>
        </w:tc>
        <w:tc>
          <w:tcPr>
            <w:tcW w:w="1568" w:type="dxa"/>
            <w:gridSpan w:val="3"/>
            <w:shd w:val="clear" w:color="auto" w:fill="F1F1F1"/>
          </w:tcPr>
          <w:p w14:paraId="6363D44E" w14:textId="77777777" w:rsidR="00DE08C4" w:rsidRDefault="00000000">
            <w:pPr>
              <w:pStyle w:val="TableParagraph"/>
              <w:spacing w:before="40" w:line="213" w:lineRule="exact"/>
              <w:ind w:left="390"/>
              <w:rPr>
                <w:sz w:val="20"/>
              </w:rPr>
            </w:pPr>
            <w:r>
              <w:rPr>
                <w:sz w:val="20"/>
              </w:rPr>
              <w:t>Result</w:t>
            </w:r>
            <w:r>
              <w:rPr>
                <w:spacing w:val="-10"/>
                <w:sz w:val="20"/>
              </w:rPr>
              <w:t xml:space="preserve"> %</w:t>
            </w:r>
          </w:p>
        </w:tc>
        <w:tc>
          <w:tcPr>
            <w:tcW w:w="2478" w:type="dxa"/>
            <w:gridSpan w:val="9"/>
            <w:shd w:val="clear" w:color="auto" w:fill="F1F1F1"/>
          </w:tcPr>
          <w:p w14:paraId="07D497C5" w14:textId="77777777" w:rsidR="00DE08C4" w:rsidRDefault="00000000">
            <w:pPr>
              <w:pStyle w:val="TableParagraph"/>
              <w:spacing w:before="40" w:line="213" w:lineRule="exact"/>
              <w:ind w:left="313"/>
              <w:rPr>
                <w:sz w:val="20"/>
              </w:rPr>
            </w:pPr>
            <w:r>
              <w:rPr>
                <w:sz w:val="20"/>
              </w:rPr>
              <w:t>Issued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By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(Authority)</w:t>
            </w:r>
          </w:p>
        </w:tc>
        <w:tc>
          <w:tcPr>
            <w:tcW w:w="2595" w:type="dxa"/>
            <w:gridSpan w:val="5"/>
            <w:shd w:val="clear" w:color="auto" w:fill="F1F1F1"/>
          </w:tcPr>
          <w:p w14:paraId="01CF1578" w14:textId="77777777" w:rsidR="00DE08C4" w:rsidRDefault="00000000">
            <w:pPr>
              <w:pStyle w:val="TableParagraph"/>
              <w:spacing w:before="40" w:line="213" w:lineRule="exact"/>
              <w:ind w:left="868" w:right="861"/>
              <w:jc w:val="center"/>
              <w:rPr>
                <w:sz w:val="20"/>
              </w:rPr>
            </w:pPr>
            <w:r>
              <w:rPr>
                <w:sz w:val="20"/>
              </w:rPr>
              <w:t>Issued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At</w:t>
            </w:r>
          </w:p>
        </w:tc>
      </w:tr>
      <w:tr w:rsidR="00DE08C4" w14:paraId="4499A192" w14:textId="77777777">
        <w:trPr>
          <w:trHeight w:val="275"/>
        </w:trPr>
        <w:tc>
          <w:tcPr>
            <w:tcW w:w="2164" w:type="dxa"/>
            <w:gridSpan w:val="2"/>
            <w:shd w:val="clear" w:color="auto" w:fill="F1F1F1"/>
          </w:tcPr>
          <w:p w14:paraId="7DA6446F" w14:textId="77777777" w:rsidR="00DE08C4" w:rsidRDefault="00DE08C4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465" w:type="dxa"/>
            <w:gridSpan w:val="5"/>
          </w:tcPr>
          <w:p w14:paraId="6E9C42AA" w14:textId="77777777" w:rsidR="00DE08C4" w:rsidRDefault="00000000">
            <w:pPr>
              <w:pStyle w:val="TableParagraph"/>
              <w:spacing w:before="40" w:line="215" w:lineRule="exact"/>
              <w:ind w:left="104"/>
              <w:rPr>
                <w:sz w:val="20"/>
              </w:rPr>
            </w:pPr>
            <w:r>
              <w:rPr>
                <w:spacing w:val="-4"/>
                <w:sz w:val="20"/>
              </w:rPr>
              <w:t>2020</w:t>
            </w:r>
          </w:p>
        </w:tc>
        <w:tc>
          <w:tcPr>
            <w:tcW w:w="1568" w:type="dxa"/>
            <w:gridSpan w:val="3"/>
          </w:tcPr>
          <w:p w14:paraId="7BB65396" w14:textId="77777777" w:rsidR="00DE08C4" w:rsidRDefault="00000000">
            <w:pPr>
              <w:pStyle w:val="TableParagraph"/>
              <w:spacing w:before="39"/>
              <w:ind w:left="604" w:right="579"/>
              <w:jc w:val="center"/>
              <w:rPr>
                <w:sz w:val="18"/>
              </w:rPr>
            </w:pPr>
            <w:r>
              <w:rPr>
                <w:spacing w:val="-4"/>
                <w:sz w:val="18"/>
              </w:rPr>
              <w:t>3.54</w:t>
            </w:r>
          </w:p>
        </w:tc>
        <w:tc>
          <w:tcPr>
            <w:tcW w:w="2478" w:type="dxa"/>
            <w:gridSpan w:val="9"/>
          </w:tcPr>
          <w:p w14:paraId="1CB1ADFC" w14:textId="77777777" w:rsidR="00DE08C4" w:rsidRDefault="00DE08C4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595" w:type="dxa"/>
            <w:gridSpan w:val="5"/>
          </w:tcPr>
          <w:p w14:paraId="676C6633" w14:textId="77777777" w:rsidR="00DE08C4" w:rsidRDefault="00000000">
            <w:pPr>
              <w:pStyle w:val="TableParagraph"/>
              <w:spacing w:before="39"/>
              <w:ind w:left="868" w:right="857"/>
              <w:jc w:val="center"/>
              <w:rPr>
                <w:sz w:val="18"/>
              </w:rPr>
            </w:pPr>
            <w:r>
              <w:rPr>
                <w:spacing w:val="-2"/>
                <w:sz w:val="18"/>
              </w:rPr>
              <w:t>Alex.</w:t>
            </w:r>
          </w:p>
        </w:tc>
      </w:tr>
      <w:tr w:rsidR="00DE08C4" w14:paraId="05A48924" w14:textId="77777777">
        <w:trPr>
          <w:trHeight w:val="273"/>
        </w:trPr>
        <w:tc>
          <w:tcPr>
            <w:tcW w:w="2164" w:type="dxa"/>
            <w:gridSpan w:val="2"/>
            <w:shd w:val="clear" w:color="auto" w:fill="F1F1F1"/>
          </w:tcPr>
          <w:p w14:paraId="54D83F38" w14:textId="77777777" w:rsidR="00DE08C4" w:rsidRDefault="00000000">
            <w:pPr>
              <w:pStyle w:val="TableParagraph"/>
              <w:spacing w:line="229" w:lineRule="exact"/>
              <w:ind w:left="107"/>
              <w:rPr>
                <w:sz w:val="20"/>
              </w:rPr>
            </w:pPr>
            <w:r>
              <w:rPr>
                <w:sz w:val="20"/>
              </w:rPr>
              <w:t>English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Language</w:t>
            </w:r>
          </w:p>
        </w:tc>
        <w:tc>
          <w:tcPr>
            <w:tcW w:w="2889" w:type="dxa"/>
            <w:gridSpan w:val="6"/>
          </w:tcPr>
          <w:p w14:paraId="06FE37BD" w14:textId="77777777" w:rsidR="00DE08C4" w:rsidRDefault="00000000">
            <w:pPr>
              <w:pStyle w:val="TableParagraph"/>
              <w:spacing w:before="40" w:line="213" w:lineRule="exact"/>
              <w:ind w:left="771"/>
              <w:rPr>
                <w:sz w:val="20"/>
              </w:rPr>
            </w:pPr>
            <w:r>
              <w:rPr>
                <w:spacing w:val="-2"/>
                <w:sz w:val="20"/>
              </w:rPr>
              <w:t>Fluent</w:t>
            </w:r>
          </w:p>
        </w:tc>
        <w:tc>
          <w:tcPr>
            <w:tcW w:w="1694" w:type="dxa"/>
            <w:gridSpan w:val="4"/>
          </w:tcPr>
          <w:p w14:paraId="61AD12D1" w14:textId="77777777" w:rsidR="00DE08C4" w:rsidRDefault="00000000">
            <w:pPr>
              <w:pStyle w:val="TableParagraph"/>
              <w:numPr>
                <w:ilvl w:val="0"/>
                <w:numId w:val="2"/>
              </w:numPr>
              <w:tabs>
                <w:tab w:val="left" w:pos="964"/>
                <w:tab w:val="left" w:pos="965"/>
              </w:tabs>
              <w:spacing w:before="38" w:line="215" w:lineRule="exact"/>
              <w:rPr>
                <w:sz w:val="20"/>
              </w:rPr>
            </w:pPr>
            <w:r>
              <w:rPr>
                <w:spacing w:val="-4"/>
                <w:sz w:val="20"/>
              </w:rPr>
              <w:t>Good</w:t>
            </w:r>
          </w:p>
        </w:tc>
        <w:tc>
          <w:tcPr>
            <w:tcW w:w="1928" w:type="dxa"/>
            <w:gridSpan w:val="7"/>
          </w:tcPr>
          <w:p w14:paraId="47B7CEDE" w14:textId="77777777" w:rsidR="00DE08C4" w:rsidRDefault="00000000">
            <w:pPr>
              <w:pStyle w:val="TableParagraph"/>
              <w:spacing w:before="40" w:line="213" w:lineRule="exact"/>
              <w:ind w:left="175"/>
              <w:rPr>
                <w:sz w:val="20"/>
              </w:rPr>
            </w:pPr>
            <w:r>
              <w:rPr>
                <w:spacing w:val="-2"/>
                <w:sz w:val="20"/>
              </w:rPr>
              <w:t>Average</w:t>
            </w:r>
          </w:p>
        </w:tc>
        <w:tc>
          <w:tcPr>
            <w:tcW w:w="2595" w:type="dxa"/>
            <w:gridSpan w:val="5"/>
          </w:tcPr>
          <w:p w14:paraId="7187E68C" w14:textId="77777777" w:rsidR="00DE08C4" w:rsidRDefault="00000000">
            <w:pPr>
              <w:pStyle w:val="TableParagraph"/>
              <w:spacing w:before="40" w:line="213" w:lineRule="exact"/>
              <w:ind w:left="694"/>
              <w:rPr>
                <w:sz w:val="20"/>
              </w:rPr>
            </w:pPr>
            <w:r>
              <w:rPr>
                <w:spacing w:val="-4"/>
                <w:sz w:val="20"/>
              </w:rPr>
              <w:t>Poor</w:t>
            </w:r>
          </w:p>
        </w:tc>
      </w:tr>
      <w:tr w:rsidR="00DE08C4" w14:paraId="58A62AF6" w14:textId="77777777">
        <w:trPr>
          <w:trHeight w:val="273"/>
        </w:trPr>
        <w:tc>
          <w:tcPr>
            <w:tcW w:w="2164" w:type="dxa"/>
            <w:gridSpan w:val="2"/>
            <w:shd w:val="clear" w:color="auto" w:fill="F1F1F1"/>
          </w:tcPr>
          <w:p w14:paraId="142DDC5C" w14:textId="77777777" w:rsidR="00DE08C4" w:rsidRDefault="00000000">
            <w:pPr>
              <w:pStyle w:val="TableParagraph"/>
              <w:spacing w:line="229" w:lineRule="exact"/>
              <w:ind w:left="163"/>
              <w:rPr>
                <w:sz w:val="20"/>
              </w:rPr>
            </w:pPr>
            <w:r>
              <w:rPr>
                <w:sz w:val="20"/>
              </w:rPr>
              <w:t>Arabic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Language</w:t>
            </w:r>
          </w:p>
        </w:tc>
        <w:tc>
          <w:tcPr>
            <w:tcW w:w="2889" w:type="dxa"/>
            <w:gridSpan w:val="6"/>
          </w:tcPr>
          <w:p w14:paraId="3E6B6454" w14:textId="77777777" w:rsidR="00DE08C4" w:rsidRDefault="00000000">
            <w:pPr>
              <w:pStyle w:val="TableParagraph"/>
              <w:numPr>
                <w:ilvl w:val="0"/>
                <w:numId w:val="3"/>
              </w:numPr>
              <w:tabs>
                <w:tab w:val="left" w:pos="1131"/>
                <w:tab w:val="left" w:pos="1132"/>
              </w:tabs>
              <w:spacing w:before="40" w:line="213" w:lineRule="exact"/>
              <w:ind w:hanging="361"/>
              <w:rPr>
                <w:sz w:val="20"/>
              </w:rPr>
            </w:pPr>
            <w:r>
              <w:rPr>
                <w:spacing w:val="-2"/>
                <w:sz w:val="20"/>
              </w:rPr>
              <w:t>Fluent</w:t>
            </w:r>
          </w:p>
        </w:tc>
        <w:tc>
          <w:tcPr>
            <w:tcW w:w="1694" w:type="dxa"/>
            <w:gridSpan w:val="4"/>
          </w:tcPr>
          <w:p w14:paraId="38F4B91E" w14:textId="77777777" w:rsidR="00DE08C4" w:rsidRDefault="00000000">
            <w:pPr>
              <w:pStyle w:val="TableParagraph"/>
              <w:spacing w:before="40" w:line="213" w:lineRule="exact"/>
              <w:ind w:left="211"/>
              <w:rPr>
                <w:sz w:val="20"/>
              </w:rPr>
            </w:pPr>
            <w:r>
              <w:rPr>
                <w:spacing w:val="-4"/>
                <w:sz w:val="20"/>
              </w:rPr>
              <w:t>Good</w:t>
            </w:r>
          </w:p>
        </w:tc>
        <w:tc>
          <w:tcPr>
            <w:tcW w:w="1928" w:type="dxa"/>
            <w:gridSpan w:val="7"/>
          </w:tcPr>
          <w:p w14:paraId="1F6E7C22" w14:textId="77777777" w:rsidR="00DE08C4" w:rsidRDefault="00000000">
            <w:pPr>
              <w:pStyle w:val="TableParagraph"/>
              <w:spacing w:before="40" w:line="213" w:lineRule="exact"/>
              <w:ind w:left="175"/>
              <w:rPr>
                <w:sz w:val="20"/>
              </w:rPr>
            </w:pPr>
            <w:r>
              <w:rPr>
                <w:spacing w:val="-2"/>
                <w:sz w:val="20"/>
              </w:rPr>
              <w:t>Average</w:t>
            </w:r>
          </w:p>
        </w:tc>
        <w:tc>
          <w:tcPr>
            <w:tcW w:w="2595" w:type="dxa"/>
            <w:gridSpan w:val="5"/>
          </w:tcPr>
          <w:p w14:paraId="6C9CDBB9" w14:textId="77777777" w:rsidR="00DE08C4" w:rsidRDefault="00000000">
            <w:pPr>
              <w:pStyle w:val="TableParagraph"/>
              <w:spacing w:before="40" w:line="213" w:lineRule="exact"/>
              <w:ind w:left="694"/>
              <w:rPr>
                <w:sz w:val="20"/>
              </w:rPr>
            </w:pPr>
            <w:r>
              <w:rPr>
                <w:spacing w:val="-4"/>
                <w:sz w:val="20"/>
              </w:rPr>
              <w:t>Poor</w:t>
            </w:r>
          </w:p>
        </w:tc>
      </w:tr>
      <w:tr w:rsidR="00DE08C4" w14:paraId="7D1D1D06" w14:textId="77777777">
        <w:trPr>
          <w:trHeight w:val="333"/>
        </w:trPr>
        <w:tc>
          <w:tcPr>
            <w:tcW w:w="11270" w:type="dxa"/>
            <w:gridSpan w:val="24"/>
            <w:shd w:val="clear" w:color="auto" w:fill="D9D9D9"/>
          </w:tcPr>
          <w:p w14:paraId="79CB08CA" w14:textId="77777777" w:rsidR="00DE08C4" w:rsidRDefault="00000000">
            <w:pPr>
              <w:pStyle w:val="TableParagraph"/>
              <w:spacing w:before="40"/>
              <w:ind w:left="107"/>
              <w:rPr>
                <w:rFonts w:ascii="Arial"/>
                <w:b/>
              </w:rPr>
            </w:pPr>
            <w:r>
              <w:rPr>
                <w:rFonts w:ascii="Arial"/>
                <w:b/>
              </w:rPr>
              <w:t>3.</w:t>
            </w:r>
            <w:r>
              <w:rPr>
                <w:rFonts w:ascii="Arial"/>
                <w:b/>
                <w:spacing w:val="-4"/>
              </w:rPr>
              <w:t xml:space="preserve"> </w:t>
            </w:r>
            <w:r>
              <w:rPr>
                <w:rFonts w:ascii="Arial"/>
                <w:b/>
              </w:rPr>
              <w:t>CONTACT</w:t>
            </w:r>
            <w:r>
              <w:rPr>
                <w:rFonts w:ascii="Arial"/>
                <w:b/>
                <w:spacing w:val="-3"/>
              </w:rPr>
              <w:t xml:space="preserve"> </w:t>
            </w:r>
            <w:r>
              <w:rPr>
                <w:rFonts w:ascii="Arial"/>
                <w:b/>
                <w:spacing w:val="-2"/>
              </w:rPr>
              <w:t>DETAILS</w:t>
            </w:r>
          </w:p>
        </w:tc>
      </w:tr>
      <w:tr w:rsidR="00DE08C4" w14:paraId="31ACC65F" w14:textId="77777777">
        <w:trPr>
          <w:trHeight w:val="299"/>
        </w:trPr>
        <w:tc>
          <w:tcPr>
            <w:tcW w:w="2164" w:type="dxa"/>
            <w:gridSpan w:val="2"/>
            <w:shd w:val="clear" w:color="auto" w:fill="F1F1F1"/>
          </w:tcPr>
          <w:p w14:paraId="60EF61E5" w14:textId="77777777" w:rsidR="00DE08C4" w:rsidRDefault="00000000">
            <w:pPr>
              <w:pStyle w:val="TableParagraph"/>
              <w:spacing w:before="40"/>
              <w:ind w:left="107"/>
              <w:rPr>
                <w:sz w:val="20"/>
              </w:rPr>
            </w:pPr>
            <w:r>
              <w:rPr>
                <w:sz w:val="20"/>
              </w:rPr>
              <w:t>Home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Address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/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City</w:t>
            </w:r>
          </w:p>
        </w:tc>
        <w:tc>
          <w:tcPr>
            <w:tcW w:w="9106" w:type="dxa"/>
            <w:gridSpan w:val="22"/>
          </w:tcPr>
          <w:p w14:paraId="5A8B6BA0" w14:textId="77777777" w:rsidR="00DE08C4" w:rsidRDefault="00000000">
            <w:pPr>
              <w:pStyle w:val="TableParagraph"/>
              <w:spacing w:line="206" w:lineRule="exact"/>
              <w:ind w:left="111"/>
              <w:rPr>
                <w:sz w:val="18"/>
              </w:rPr>
            </w:pPr>
            <w:r>
              <w:rPr>
                <w:sz w:val="18"/>
              </w:rPr>
              <w:t>Kena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z w:val="18"/>
              </w:rPr>
              <w:t>–</w:t>
            </w:r>
            <w:r>
              <w:rPr>
                <w:spacing w:val="1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Egypt</w:t>
            </w:r>
          </w:p>
        </w:tc>
      </w:tr>
      <w:tr w:rsidR="00DE08C4" w14:paraId="2B6A9A5F" w14:textId="77777777">
        <w:trPr>
          <w:trHeight w:val="297"/>
        </w:trPr>
        <w:tc>
          <w:tcPr>
            <w:tcW w:w="2164" w:type="dxa"/>
            <w:gridSpan w:val="2"/>
            <w:shd w:val="clear" w:color="auto" w:fill="F1F1F1"/>
          </w:tcPr>
          <w:p w14:paraId="4C42FDE8" w14:textId="77777777" w:rsidR="00DE08C4" w:rsidRDefault="00000000">
            <w:pPr>
              <w:pStyle w:val="TableParagraph"/>
              <w:spacing w:before="40"/>
              <w:ind w:left="107"/>
              <w:rPr>
                <w:sz w:val="20"/>
              </w:rPr>
            </w:pPr>
            <w:r>
              <w:rPr>
                <w:spacing w:val="-2"/>
                <w:sz w:val="20"/>
              </w:rPr>
              <w:t>E-</w:t>
            </w:r>
            <w:r>
              <w:rPr>
                <w:spacing w:val="-4"/>
                <w:sz w:val="20"/>
              </w:rPr>
              <w:t>Mail</w:t>
            </w:r>
          </w:p>
        </w:tc>
        <w:tc>
          <w:tcPr>
            <w:tcW w:w="3593" w:type="dxa"/>
            <w:gridSpan w:val="7"/>
          </w:tcPr>
          <w:p w14:paraId="41138D7D" w14:textId="77777777" w:rsidR="00DE08C4" w:rsidRDefault="00000000">
            <w:pPr>
              <w:pStyle w:val="TableParagraph"/>
              <w:spacing w:before="41"/>
              <w:ind w:left="111"/>
              <w:rPr>
                <w:rFonts w:ascii="Times New Roman"/>
                <w:sz w:val="20"/>
              </w:rPr>
            </w:pPr>
            <w:hyperlink r:id="rId10">
              <w:r>
                <w:rPr>
                  <w:rFonts w:ascii="Times New Roman"/>
                  <w:color w:val="0000FF"/>
                  <w:spacing w:val="-2"/>
                  <w:sz w:val="20"/>
                  <w:u w:val="single" w:color="0000FF"/>
                </w:rPr>
                <w:t>mahmoudzaky355@gmail.com</w:t>
              </w:r>
            </w:hyperlink>
          </w:p>
        </w:tc>
        <w:tc>
          <w:tcPr>
            <w:tcW w:w="1275" w:type="dxa"/>
            <w:gridSpan w:val="4"/>
            <w:shd w:val="clear" w:color="auto" w:fill="F1F1F1"/>
          </w:tcPr>
          <w:p w14:paraId="2627D6F1" w14:textId="77777777" w:rsidR="00DE08C4" w:rsidRDefault="00000000">
            <w:pPr>
              <w:pStyle w:val="TableParagraph"/>
              <w:spacing w:before="40"/>
              <w:ind w:left="92"/>
              <w:rPr>
                <w:sz w:val="20"/>
              </w:rPr>
            </w:pPr>
            <w:r>
              <w:rPr>
                <w:sz w:val="20"/>
              </w:rPr>
              <w:t>Mobile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/</w:t>
            </w:r>
            <w:r>
              <w:rPr>
                <w:spacing w:val="-5"/>
                <w:sz w:val="20"/>
              </w:rPr>
              <w:t xml:space="preserve"> Tel</w:t>
            </w:r>
          </w:p>
        </w:tc>
        <w:tc>
          <w:tcPr>
            <w:tcW w:w="3025" w:type="dxa"/>
            <w:gridSpan w:val="10"/>
          </w:tcPr>
          <w:p w14:paraId="616DAFEB" w14:textId="77777777" w:rsidR="00DE08C4" w:rsidRDefault="00000000">
            <w:pPr>
              <w:pStyle w:val="TableParagraph"/>
              <w:spacing w:before="41" w:line="236" w:lineRule="exact"/>
              <w:ind w:left="128"/>
              <w:rPr>
                <w:rFonts w:ascii="Times New Roman"/>
                <w:b/>
              </w:rPr>
            </w:pPr>
            <w:r>
              <w:rPr>
                <w:rFonts w:ascii="Times New Roman"/>
                <w:b/>
                <w:spacing w:val="-2"/>
              </w:rPr>
              <w:t>00201092037577</w:t>
            </w:r>
          </w:p>
        </w:tc>
        <w:tc>
          <w:tcPr>
            <w:tcW w:w="1213" w:type="dxa"/>
          </w:tcPr>
          <w:p w14:paraId="4802B871" w14:textId="77777777" w:rsidR="00DE08C4" w:rsidRDefault="00DE08C4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DE08C4" w14:paraId="29833767" w14:textId="77777777">
        <w:trPr>
          <w:trHeight w:val="333"/>
        </w:trPr>
        <w:tc>
          <w:tcPr>
            <w:tcW w:w="11270" w:type="dxa"/>
            <w:gridSpan w:val="24"/>
            <w:shd w:val="clear" w:color="auto" w:fill="D9D9D9"/>
          </w:tcPr>
          <w:p w14:paraId="33B107C1" w14:textId="77777777" w:rsidR="00DE08C4" w:rsidRDefault="00000000">
            <w:pPr>
              <w:pStyle w:val="TableParagraph"/>
              <w:spacing w:before="41"/>
              <w:ind w:left="107"/>
              <w:rPr>
                <w:rFonts w:ascii="Arial"/>
                <w:b/>
              </w:rPr>
            </w:pPr>
            <w:r>
              <w:rPr>
                <w:rFonts w:ascii="Arial"/>
                <w:b/>
              </w:rPr>
              <w:t>4.</w:t>
            </w:r>
            <w:r>
              <w:rPr>
                <w:rFonts w:ascii="Arial"/>
                <w:b/>
                <w:spacing w:val="-3"/>
              </w:rPr>
              <w:t xml:space="preserve"> </w:t>
            </w:r>
            <w:r>
              <w:rPr>
                <w:rFonts w:ascii="Arial"/>
                <w:b/>
              </w:rPr>
              <w:t>TRAVEL</w:t>
            </w:r>
            <w:r>
              <w:rPr>
                <w:rFonts w:ascii="Arial"/>
                <w:b/>
                <w:spacing w:val="-2"/>
              </w:rPr>
              <w:t xml:space="preserve"> DOCUMENTS</w:t>
            </w:r>
          </w:p>
        </w:tc>
      </w:tr>
      <w:tr w:rsidR="00DE08C4" w14:paraId="5B8D5299" w14:textId="77777777">
        <w:trPr>
          <w:trHeight w:val="393"/>
        </w:trPr>
        <w:tc>
          <w:tcPr>
            <w:tcW w:w="2164" w:type="dxa"/>
            <w:gridSpan w:val="2"/>
            <w:shd w:val="clear" w:color="auto" w:fill="F1F1F1"/>
          </w:tcPr>
          <w:p w14:paraId="29F13E6A" w14:textId="77777777" w:rsidR="00DE08C4" w:rsidRDefault="00000000">
            <w:pPr>
              <w:pStyle w:val="TableParagraph"/>
              <w:spacing w:before="81"/>
              <w:ind w:left="847" w:right="838"/>
              <w:jc w:val="center"/>
              <w:rPr>
                <w:sz w:val="20"/>
              </w:rPr>
            </w:pPr>
            <w:r>
              <w:rPr>
                <w:spacing w:val="-4"/>
                <w:sz w:val="20"/>
              </w:rPr>
              <w:t>Type</w:t>
            </w:r>
          </w:p>
        </w:tc>
        <w:tc>
          <w:tcPr>
            <w:tcW w:w="2258" w:type="dxa"/>
            <w:gridSpan w:val="4"/>
            <w:shd w:val="clear" w:color="auto" w:fill="F1F1F1"/>
          </w:tcPr>
          <w:p w14:paraId="26F433BD" w14:textId="77777777" w:rsidR="00DE08C4" w:rsidRDefault="00000000">
            <w:pPr>
              <w:pStyle w:val="TableParagraph"/>
              <w:spacing w:before="81"/>
              <w:ind w:left="485"/>
              <w:rPr>
                <w:sz w:val="20"/>
              </w:rPr>
            </w:pPr>
            <w:r>
              <w:rPr>
                <w:sz w:val="20"/>
              </w:rPr>
              <w:t>Document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No.</w:t>
            </w:r>
          </w:p>
        </w:tc>
        <w:tc>
          <w:tcPr>
            <w:tcW w:w="1335" w:type="dxa"/>
            <w:gridSpan w:val="3"/>
            <w:shd w:val="clear" w:color="auto" w:fill="F1F1F1"/>
          </w:tcPr>
          <w:p w14:paraId="01719B3A" w14:textId="77777777" w:rsidR="00DE08C4" w:rsidRDefault="00000000">
            <w:pPr>
              <w:pStyle w:val="TableParagraph"/>
              <w:spacing w:before="81"/>
              <w:ind w:left="246"/>
              <w:rPr>
                <w:sz w:val="20"/>
              </w:rPr>
            </w:pPr>
            <w:r>
              <w:rPr>
                <w:sz w:val="20"/>
              </w:rPr>
              <w:t>ISS.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Date</w:t>
            </w:r>
          </w:p>
        </w:tc>
        <w:tc>
          <w:tcPr>
            <w:tcW w:w="1433" w:type="dxa"/>
            <w:gridSpan w:val="5"/>
            <w:shd w:val="clear" w:color="auto" w:fill="F1F1F1"/>
          </w:tcPr>
          <w:p w14:paraId="7E5CB112" w14:textId="77777777" w:rsidR="00DE08C4" w:rsidRDefault="00000000">
            <w:pPr>
              <w:pStyle w:val="TableParagraph"/>
              <w:spacing w:before="81"/>
              <w:ind w:left="287"/>
              <w:rPr>
                <w:sz w:val="20"/>
              </w:rPr>
            </w:pPr>
            <w:r>
              <w:rPr>
                <w:sz w:val="20"/>
              </w:rPr>
              <w:t>Exp.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Date</w:t>
            </w:r>
          </w:p>
        </w:tc>
        <w:tc>
          <w:tcPr>
            <w:tcW w:w="2013" w:type="dxa"/>
            <w:gridSpan w:val="7"/>
            <w:shd w:val="clear" w:color="auto" w:fill="F1F1F1"/>
          </w:tcPr>
          <w:p w14:paraId="4501F7CD" w14:textId="77777777" w:rsidR="00DE08C4" w:rsidRDefault="00000000">
            <w:pPr>
              <w:pStyle w:val="TableParagraph"/>
              <w:spacing w:before="81"/>
              <w:ind w:left="181"/>
              <w:rPr>
                <w:sz w:val="20"/>
              </w:rPr>
            </w:pPr>
            <w:r>
              <w:rPr>
                <w:sz w:val="20"/>
              </w:rPr>
              <w:t>ISS.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By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(Authority)</w:t>
            </w:r>
          </w:p>
        </w:tc>
        <w:tc>
          <w:tcPr>
            <w:tcW w:w="2067" w:type="dxa"/>
            <w:gridSpan w:val="3"/>
            <w:shd w:val="clear" w:color="auto" w:fill="F1F1F1"/>
          </w:tcPr>
          <w:p w14:paraId="778C4704" w14:textId="77777777" w:rsidR="00DE08C4" w:rsidRDefault="00000000">
            <w:pPr>
              <w:pStyle w:val="TableParagraph"/>
              <w:spacing w:before="81"/>
              <w:ind w:left="403"/>
              <w:rPr>
                <w:sz w:val="20"/>
              </w:rPr>
            </w:pPr>
            <w:r>
              <w:rPr>
                <w:sz w:val="20"/>
              </w:rPr>
              <w:t>Place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of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Issue</w:t>
            </w:r>
          </w:p>
        </w:tc>
      </w:tr>
      <w:tr w:rsidR="00DE08C4" w14:paraId="0700FD2F" w14:textId="77777777">
        <w:trPr>
          <w:trHeight w:val="290"/>
        </w:trPr>
        <w:tc>
          <w:tcPr>
            <w:tcW w:w="2164" w:type="dxa"/>
            <w:gridSpan w:val="2"/>
            <w:shd w:val="clear" w:color="auto" w:fill="F1F1F1"/>
          </w:tcPr>
          <w:p w14:paraId="57A69205" w14:textId="77777777" w:rsidR="00DE08C4" w:rsidRDefault="00000000">
            <w:pPr>
              <w:pStyle w:val="TableParagraph"/>
              <w:spacing w:before="40"/>
              <w:ind w:left="107"/>
              <w:rPr>
                <w:sz w:val="20"/>
              </w:rPr>
            </w:pPr>
            <w:r>
              <w:rPr>
                <w:spacing w:val="-2"/>
                <w:sz w:val="20"/>
              </w:rPr>
              <w:t>Passport</w:t>
            </w:r>
          </w:p>
        </w:tc>
        <w:tc>
          <w:tcPr>
            <w:tcW w:w="2258" w:type="dxa"/>
            <w:gridSpan w:val="4"/>
          </w:tcPr>
          <w:p w14:paraId="2C3CACE0" w14:textId="77777777" w:rsidR="00DE08C4" w:rsidRDefault="00000000">
            <w:pPr>
              <w:pStyle w:val="TableParagraph"/>
              <w:spacing w:before="39"/>
              <w:ind w:left="665"/>
              <w:rPr>
                <w:sz w:val="18"/>
              </w:rPr>
            </w:pPr>
            <w:r>
              <w:rPr>
                <w:spacing w:val="-2"/>
                <w:sz w:val="18"/>
              </w:rPr>
              <w:t>A23015259</w:t>
            </w:r>
          </w:p>
        </w:tc>
        <w:tc>
          <w:tcPr>
            <w:tcW w:w="1335" w:type="dxa"/>
            <w:gridSpan w:val="3"/>
          </w:tcPr>
          <w:p w14:paraId="2EC0C5CC" w14:textId="77777777" w:rsidR="00DE08C4" w:rsidRDefault="00000000">
            <w:pPr>
              <w:pStyle w:val="TableParagraph"/>
              <w:spacing w:before="39"/>
              <w:ind w:left="225"/>
              <w:rPr>
                <w:sz w:val="18"/>
              </w:rPr>
            </w:pPr>
            <w:r>
              <w:rPr>
                <w:spacing w:val="-2"/>
                <w:sz w:val="18"/>
              </w:rPr>
              <w:t>25.08.2018</w:t>
            </w:r>
          </w:p>
        </w:tc>
        <w:tc>
          <w:tcPr>
            <w:tcW w:w="1433" w:type="dxa"/>
            <w:gridSpan w:val="5"/>
          </w:tcPr>
          <w:p w14:paraId="3470F455" w14:textId="77777777" w:rsidR="00DE08C4" w:rsidRDefault="00000000">
            <w:pPr>
              <w:pStyle w:val="TableParagraph"/>
              <w:spacing w:before="39"/>
              <w:ind w:left="277"/>
              <w:rPr>
                <w:sz w:val="18"/>
              </w:rPr>
            </w:pPr>
            <w:r>
              <w:rPr>
                <w:spacing w:val="-2"/>
                <w:sz w:val="18"/>
              </w:rPr>
              <w:t>24.08.2025</w:t>
            </w:r>
          </w:p>
        </w:tc>
        <w:tc>
          <w:tcPr>
            <w:tcW w:w="2013" w:type="dxa"/>
            <w:gridSpan w:val="7"/>
          </w:tcPr>
          <w:p w14:paraId="6C5A36D2" w14:textId="77777777" w:rsidR="00DE08C4" w:rsidRDefault="00000000">
            <w:pPr>
              <w:pStyle w:val="TableParagraph"/>
              <w:spacing w:before="39"/>
              <w:ind w:left="272"/>
              <w:rPr>
                <w:sz w:val="18"/>
              </w:rPr>
            </w:pPr>
            <w:r>
              <w:rPr>
                <w:sz w:val="18"/>
              </w:rPr>
              <w:t>Egyptian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Authority</w:t>
            </w:r>
          </w:p>
        </w:tc>
        <w:tc>
          <w:tcPr>
            <w:tcW w:w="2067" w:type="dxa"/>
            <w:gridSpan w:val="3"/>
          </w:tcPr>
          <w:p w14:paraId="5BF5FD3D" w14:textId="77777777" w:rsidR="00DE08C4" w:rsidRDefault="00000000">
            <w:pPr>
              <w:pStyle w:val="TableParagraph"/>
              <w:spacing w:before="39"/>
              <w:ind w:left="813" w:right="810"/>
              <w:jc w:val="center"/>
              <w:rPr>
                <w:sz w:val="18"/>
              </w:rPr>
            </w:pPr>
            <w:r>
              <w:rPr>
                <w:spacing w:val="-5"/>
                <w:sz w:val="18"/>
              </w:rPr>
              <w:t>EGY</w:t>
            </w:r>
          </w:p>
        </w:tc>
      </w:tr>
      <w:tr w:rsidR="00DE08C4" w14:paraId="7E6C11A4" w14:textId="77777777">
        <w:trPr>
          <w:trHeight w:val="297"/>
        </w:trPr>
        <w:tc>
          <w:tcPr>
            <w:tcW w:w="2164" w:type="dxa"/>
            <w:gridSpan w:val="2"/>
            <w:shd w:val="clear" w:color="auto" w:fill="F1F1F1"/>
          </w:tcPr>
          <w:p w14:paraId="4BFD9664" w14:textId="77777777" w:rsidR="00DE08C4" w:rsidRDefault="00000000">
            <w:pPr>
              <w:pStyle w:val="TableParagraph"/>
              <w:spacing w:before="40"/>
              <w:ind w:left="107"/>
              <w:rPr>
                <w:sz w:val="20"/>
              </w:rPr>
            </w:pPr>
            <w:r>
              <w:rPr>
                <w:sz w:val="20"/>
              </w:rPr>
              <w:t>Seaman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Book</w:t>
            </w:r>
          </w:p>
        </w:tc>
        <w:tc>
          <w:tcPr>
            <w:tcW w:w="2258" w:type="dxa"/>
            <w:gridSpan w:val="4"/>
          </w:tcPr>
          <w:p w14:paraId="5A7F5B82" w14:textId="77777777" w:rsidR="00DE08C4" w:rsidRDefault="00000000">
            <w:pPr>
              <w:pStyle w:val="TableParagraph"/>
              <w:spacing w:before="44"/>
              <w:ind w:left="665"/>
              <w:rPr>
                <w:sz w:val="18"/>
              </w:rPr>
            </w:pPr>
            <w:r>
              <w:rPr>
                <w:spacing w:val="-2"/>
                <w:sz w:val="18"/>
              </w:rPr>
              <w:t>S00023539</w:t>
            </w:r>
          </w:p>
        </w:tc>
        <w:tc>
          <w:tcPr>
            <w:tcW w:w="1335" w:type="dxa"/>
            <w:gridSpan w:val="3"/>
          </w:tcPr>
          <w:p w14:paraId="62E67A9E" w14:textId="77777777" w:rsidR="00DE08C4" w:rsidRDefault="00000000">
            <w:pPr>
              <w:pStyle w:val="TableParagraph"/>
              <w:spacing w:before="44"/>
              <w:ind w:left="225"/>
              <w:rPr>
                <w:sz w:val="18"/>
              </w:rPr>
            </w:pPr>
            <w:r>
              <w:rPr>
                <w:spacing w:val="-2"/>
                <w:sz w:val="18"/>
              </w:rPr>
              <w:t>22.06.2022</w:t>
            </w:r>
          </w:p>
        </w:tc>
        <w:tc>
          <w:tcPr>
            <w:tcW w:w="1433" w:type="dxa"/>
            <w:gridSpan w:val="5"/>
          </w:tcPr>
          <w:p w14:paraId="3EFAEAEC" w14:textId="77777777" w:rsidR="00DE08C4" w:rsidRDefault="00000000">
            <w:pPr>
              <w:pStyle w:val="TableParagraph"/>
              <w:spacing w:before="44"/>
              <w:ind w:left="277"/>
              <w:rPr>
                <w:sz w:val="18"/>
              </w:rPr>
            </w:pPr>
            <w:r>
              <w:rPr>
                <w:spacing w:val="-2"/>
                <w:sz w:val="18"/>
              </w:rPr>
              <w:t>30.10.2025</w:t>
            </w:r>
          </w:p>
        </w:tc>
        <w:tc>
          <w:tcPr>
            <w:tcW w:w="2013" w:type="dxa"/>
            <w:gridSpan w:val="7"/>
          </w:tcPr>
          <w:p w14:paraId="3B132C50" w14:textId="77777777" w:rsidR="00DE08C4" w:rsidRDefault="00000000">
            <w:pPr>
              <w:pStyle w:val="TableParagraph"/>
              <w:spacing w:before="44"/>
              <w:ind w:left="736" w:right="732"/>
              <w:jc w:val="center"/>
              <w:rPr>
                <w:sz w:val="18"/>
              </w:rPr>
            </w:pPr>
            <w:r>
              <w:rPr>
                <w:spacing w:val="-4"/>
                <w:sz w:val="18"/>
              </w:rPr>
              <w:t>EAMS</w:t>
            </w:r>
          </w:p>
        </w:tc>
        <w:tc>
          <w:tcPr>
            <w:tcW w:w="2067" w:type="dxa"/>
            <w:gridSpan w:val="3"/>
          </w:tcPr>
          <w:p w14:paraId="6997C4F6" w14:textId="77777777" w:rsidR="00DE08C4" w:rsidRDefault="00000000">
            <w:pPr>
              <w:pStyle w:val="TableParagraph"/>
              <w:spacing w:before="44"/>
              <w:ind w:left="816" w:right="810"/>
              <w:jc w:val="center"/>
              <w:rPr>
                <w:sz w:val="18"/>
              </w:rPr>
            </w:pPr>
            <w:r>
              <w:rPr>
                <w:spacing w:val="-2"/>
                <w:sz w:val="18"/>
              </w:rPr>
              <w:t>Alex.</w:t>
            </w:r>
          </w:p>
        </w:tc>
      </w:tr>
      <w:tr w:rsidR="00DE08C4" w14:paraId="50AF9C36" w14:textId="77777777">
        <w:trPr>
          <w:trHeight w:val="297"/>
        </w:trPr>
        <w:tc>
          <w:tcPr>
            <w:tcW w:w="2164" w:type="dxa"/>
            <w:gridSpan w:val="2"/>
            <w:shd w:val="clear" w:color="auto" w:fill="F1F1F1"/>
          </w:tcPr>
          <w:p w14:paraId="12EDBF96" w14:textId="77777777" w:rsidR="00DE08C4" w:rsidRDefault="00000000">
            <w:pPr>
              <w:pStyle w:val="TableParagraph"/>
              <w:spacing w:before="40"/>
              <w:ind w:left="107"/>
              <w:rPr>
                <w:sz w:val="20"/>
              </w:rPr>
            </w:pPr>
            <w:r>
              <w:rPr>
                <w:sz w:val="20"/>
              </w:rPr>
              <w:t>Other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Seaman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Book</w:t>
            </w:r>
          </w:p>
        </w:tc>
        <w:tc>
          <w:tcPr>
            <w:tcW w:w="2258" w:type="dxa"/>
            <w:gridSpan w:val="4"/>
          </w:tcPr>
          <w:p w14:paraId="45DB8C79" w14:textId="77777777" w:rsidR="00DE08C4" w:rsidRDefault="00DE08C4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335" w:type="dxa"/>
            <w:gridSpan w:val="3"/>
          </w:tcPr>
          <w:p w14:paraId="12A8D387" w14:textId="77777777" w:rsidR="00DE08C4" w:rsidRDefault="00DE08C4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433" w:type="dxa"/>
            <w:gridSpan w:val="5"/>
          </w:tcPr>
          <w:p w14:paraId="71C7A626" w14:textId="77777777" w:rsidR="00DE08C4" w:rsidRDefault="00DE08C4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013" w:type="dxa"/>
            <w:gridSpan w:val="7"/>
          </w:tcPr>
          <w:p w14:paraId="133E0448" w14:textId="77777777" w:rsidR="00DE08C4" w:rsidRDefault="00DE08C4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067" w:type="dxa"/>
            <w:gridSpan w:val="3"/>
          </w:tcPr>
          <w:p w14:paraId="4D36F707" w14:textId="77777777" w:rsidR="00DE08C4" w:rsidRDefault="00DE08C4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DE08C4" w14:paraId="7303125C" w14:textId="77777777">
        <w:trPr>
          <w:trHeight w:val="333"/>
        </w:trPr>
        <w:tc>
          <w:tcPr>
            <w:tcW w:w="11270" w:type="dxa"/>
            <w:gridSpan w:val="24"/>
            <w:shd w:val="clear" w:color="auto" w:fill="D9D9D9"/>
          </w:tcPr>
          <w:p w14:paraId="7C08A732" w14:textId="77777777" w:rsidR="00DE08C4" w:rsidRDefault="00000000">
            <w:pPr>
              <w:pStyle w:val="TableParagraph"/>
              <w:spacing w:before="43"/>
              <w:ind w:left="107"/>
              <w:rPr>
                <w:rFonts w:ascii="Arial"/>
                <w:b/>
              </w:rPr>
            </w:pPr>
            <w:r>
              <w:rPr>
                <w:rFonts w:ascii="Arial"/>
                <w:b/>
              </w:rPr>
              <w:t>5.</w:t>
            </w:r>
            <w:r>
              <w:rPr>
                <w:rFonts w:ascii="Arial"/>
                <w:b/>
                <w:spacing w:val="-8"/>
              </w:rPr>
              <w:t xml:space="preserve"> </w:t>
            </w:r>
            <w:r>
              <w:rPr>
                <w:rFonts w:ascii="Arial"/>
                <w:b/>
              </w:rPr>
              <w:t>PROFESSIONAL</w:t>
            </w:r>
            <w:r>
              <w:rPr>
                <w:rFonts w:ascii="Arial"/>
                <w:b/>
                <w:spacing w:val="-9"/>
              </w:rPr>
              <w:t xml:space="preserve"> </w:t>
            </w:r>
            <w:r>
              <w:rPr>
                <w:rFonts w:ascii="Arial"/>
                <w:b/>
              </w:rPr>
              <w:t>QUALIFICATION</w:t>
            </w:r>
            <w:r>
              <w:rPr>
                <w:rFonts w:ascii="Arial"/>
                <w:b/>
                <w:spacing w:val="-9"/>
              </w:rPr>
              <w:t xml:space="preserve"> </w:t>
            </w:r>
            <w:r>
              <w:rPr>
                <w:rFonts w:ascii="Arial"/>
                <w:b/>
              </w:rPr>
              <w:t>/</w:t>
            </w:r>
            <w:r>
              <w:rPr>
                <w:rFonts w:ascii="Arial"/>
                <w:b/>
                <w:spacing w:val="-5"/>
              </w:rPr>
              <w:t xml:space="preserve"> </w:t>
            </w:r>
            <w:r>
              <w:rPr>
                <w:rFonts w:ascii="Arial"/>
                <w:b/>
              </w:rPr>
              <w:t>CERTIFICATE</w:t>
            </w:r>
            <w:r>
              <w:rPr>
                <w:rFonts w:ascii="Arial"/>
                <w:b/>
                <w:spacing w:val="-8"/>
              </w:rPr>
              <w:t xml:space="preserve"> </w:t>
            </w:r>
            <w:r>
              <w:rPr>
                <w:rFonts w:ascii="Arial"/>
                <w:b/>
              </w:rPr>
              <w:t>OF</w:t>
            </w:r>
            <w:r>
              <w:rPr>
                <w:rFonts w:ascii="Arial"/>
                <w:b/>
                <w:spacing w:val="-6"/>
              </w:rPr>
              <w:t xml:space="preserve"> </w:t>
            </w:r>
            <w:r>
              <w:rPr>
                <w:rFonts w:ascii="Arial"/>
                <w:b/>
                <w:spacing w:val="-2"/>
              </w:rPr>
              <w:t>COMPETENCY</w:t>
            </w:r>
          </w:p>
        </w:tc>
      </w:tr>
      <w:tr w:rsidR="00DE08C4" w14:paraId="4B2ED7C7" w14:textId="77777777">
        <w:trPr>
          <w:trHeight w:val="407"/>
        </w:trPr>
        <w:tc>
          <w:tcPr>
            <w:tcW w:w="2800" w:type="dxa"/>
            <w:gridSpan w:val="4"/>
            <w:shd w:val="clear" w:color="auto" w:fill="F1F1F1"/>
          </w:tcPr>
          <w:p w14:paraId="57E45486" w14:textId="77777777" w:rsidR="00DE08C4" w:rsidRDefault="00000000">
            <w:pPr>
              <w:pStyle w:val="TableParagraph"/>
              <w:spacing w:before="88"/>
              <w:ind w:left="655"/>
              <w:rPr>
                <w:sz w:val="20"/>
              </w:rPr>
            </w:pPr>
            <w:r>
              <w:rPr>
                <w:spacing w:val="-2"/>
                <w:sz w:val="20"/>
              </w:rPr>
              <w:t>Certificate</w:t>
            </w:r>
            <w:r>
              <w:rPr>
                <w:spacing w:val="6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Name</w:t>
            </w:r>
          </w:p>
        </w:tc>
        <w:tc>
          <w:tcPr>
            <w:tcW w:w="1622" w:type="dxa"/>
            <w:gridSpan w:val="2"/>
            <w:shd w:val="clear" w:color="auto" w:fill="F1F1F1"/>
          </w:tcPr>
          <w:p w14:paraId="6D8B7151" w14:textId="77777777" w:rsidR="00DE08C4" w:rsidRDefault="00000000">
            <w:pPr>
              <w:pStyle w:val="TableParagraph"/>
              <w:spacing w:before="88"/>
              <w:ind w:left="454"/>
              <w:rPr>
                <w:sz w:val="20"/>
              </w:rPr>
            </w:pPr>
            <w:r>
              <w:rPr>
                <w:spacing w:val="-2"/>
                <w:sz w:val="20"/>
              </w:rPr>
              <w:t>Number</w:t>
            </w:r>
          </w:p>
        </w:tc>
        <w:tc>
          <w:tcPr>
            <w:tcW w:w="1918" w:type="dxa"/>
            <w:gridSpan w:val="5"/>
            <w:shd w:val="clear" w:color="auto" w:fill="F1F1F1"/>
          </w:tcPr>
          <w:p w14:paraId="19872C0F" w14:textId="77777777" w:rsidR="00DE08C4" w:rsidRDefault="00000000">
            <w:pPr>
              <w:pStyle w:val="TableParagraph"/>
              <w:spacing w:before="88"/>
              <w:ind w:left="482"/>
              <w:rPr>
                <w:sz w:val="20"/>
              </w:rPr>
            </w:pPr>
            <w:r>
              <w:rPr>
                <w:sz w:val="20"/>
              </w:rPr>
              <w:t>Issue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Date</w:t>
            </w:r>
          </w:p>
        </w:tc>
        <w:tc>
          <w:tcPr>
            <w:tcW w:w="1656" w:type="dxa"/>
            <w:gridSpan w:val="5"/>
            <w:shd w:val="clear" w:color="auto" w:fill="F1F1F1"/>
          </w:tcPr>
          <w:p w14:paraId="71B20A32" w14:textId="77777777" w:rsidR="00DE08C4" w:rsidRDefault="00000000">
            <w:pPr>
              <w:pStyle w:val="TableParagraph"/>
              <w:spacing w:before="88"/>
              <w:ind w:left="330"/>
              <w:rPr>
                <w:sz w:val="20"/>
              </w:rPr>
            </w:pPr>
            <w:r>
              <w:rPr>
                <w:sz w:val="20"/>
              </w:rPr>
              <w:t>Expiry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Date</w:t>
            </w:r>
          </w:p>
        </w:tc>
        <w:tc>
          <w:tcPr>
            <w:tcW w:w="1817" w:type="dxa"/>
            <w:gridSpan w:val="6"/>
            <w:shd w:val="clear" w:color="auto" w:fill="F1F1F1"/>
          </w:tcPr>
          <w:p w14:paraId="563E1CB2" w14:textId="77777777" w:rsidR="00DE08C4" w:rsidRDefault="00000000">
            <w:pPr>
              <w:pStyle w:val="TableParagraph"/>
              <w:spacing w:before="88"/>
              <w:ind w:left="506"/>
              <w:rPr>
                <w:sz w:val="20"/>
              </w:rPr>
            </w:pPr>
            <w:r>
              <w:rPr>
                <w:sz w:val="20"/>
              </w:rPr>
              <w:t>Issued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By</w:t>
            </w:r>
          </w:p>
        </w:tc>
        <w:tc>
          <w:tcPr>
            <w:tcW w:w="1457" w:type="dxa"/>
            <w:gridSpan w:val="2"/>
            <w:shd w:val="clear" w:color="auto" w:fill="F1F1F1"/>
          </w:tcPr>
          <w:p w14:paraId="27DFAE4F" w14:textId="77777777" w:rsidR="00DE08C4" w:rsidRDefault="00000000">
            <w:pPr>
              <w:pStyle w:val="TableParagraph"/>
              <w:spacing w:before="88"/>
              <w:ind w:left="328"/>
              <w:rPr>
                <w:sz w:val="20"/>
              </w:rPr>
            </w:pPr>
            <w:r>
              <w:rPr>
                <w:sz w:val="20"/>
              </w:rPr>
              <w:t>Issued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At</w:t>
            </w:r>
          </w:p>
        </w:tc>
      </w:tr>
      <w:tr w:rsidR="00DE08C4" w14:paraId="19DD9AE1" w14:textId="77777777">
        <w:trPr>
          <w:trHeight w:val="518"/>
        </w:trPr>
        <w:tc>
          <w:tcPr>
            <w:tcW w:w="2800" w:type="dxa"/>
            <w:gridSpan w:val="4"/>
          </w:tcPr>
          <w:p w14:paraId="5F18C748" w14:textId="77777777" w:rsidR="00DE08C4" w:rsidRDefault="00000000">
            <w:pPr>
              <w:pStyle w:val="TableParagraph"/>
              <w:spacing w:before="51"/>
              <w:ind w:left="1039" w:hanging="618"/>
              <w:rPr>
                <w:sz w:val="18"/>
              </w:rPr>
            </w:pPr>
            <w:r>
              <w:rPr>
                <w:sz w:val="18"/>
              </w:rPr>
              <w:t>COC</w:t>
            </w:r>
            <w:r>
              <w:rPr>
                <w:spacing w:val="-9"/>
                <w:sz w:val="18"/>
              </w:rPr>
              <w:t xml:space="preserve"> </w:t>
            </w:r>
            <w:r>
              <w:rPr>
                <w:sz w:val="18"/>
              </w:rPr>
              <w:t>(</w:t>
            </w:r>
            <w:r>
              <w:rPr>
                <w:spacing w:val="-9"/>
                <w:sz w:val="18"/>
              </w:rPr>
              <w:t xml:space="preserve"> </w:t>
            </w:r>
            <w:r>
              <w:rPr>
                <w:sz w:val="18"/>
              </w:rPr>
              <w:t>Rank)</w:t>
            </w:r>
            <w:r>
              <w:rPr>
                <w:spacing w:val="-8"/>
                <w:sz w:val="18"/>
              </w:rPr>
              <w:t xml:space="preserve"> </w:t>
            </w:r>
            <w:r>
              <w:rPr>
                <w:sz w:val="18"/>
              </w:rPr>
              <w:t>3‹d</w:t>
            </w:r>
            <w:r>
              <w:rPr>
                <w:spacing w:val="-11"/>
                <w:sz w:val="18"/>
              </w:rPr>
              <w:t xml:space="preserve"> </w:t>
            </w:r>
            <w:r>
              <w:rPr>
                <w:sz w:val="18"/>
              </w:rPr>
              <w:t xml:space="preserve">Marine </w:t>
            </w:r>
            <w:r>
              <w:rPr>
                <w:spacing w:val="-2"/>
                <w:sz w:val="18"/>
              </w:rPr>
              <w:t>Engineer</w:t>
            </w:r>
          </w:p>
        </w:tc>
        <w:tc>
          <w:tcPr>
            <w:tcW w:w="1622" w:type="dxa"/>
            <w:gridSpan w:val="2"/>
          </w:tcPr>
          <w:p w14:paraId="54A1F4C4" w14:textId="77777777" w:rsidR="00DE08C4" w:rsidRDefault="00000000">
            <w:pPr>
              <w:pStyle w:val="TableParagraph"/>
              <w:spacing w:before="155"/>
              <w:ind w:left="597" w:right="589"/>
              <w:jc w:val="center"/>
              <w:rPr>
                <w:sz w:val="18"/>
              </w:rPr>
            </w:pPr>
            <w:r>
              <w:rPr>
                <w:spacing w:val="-4"/>
                <w:sz w:val="18"/>
              </w:rPr>
              <w:t>6245</w:t>
            </w:r>
          </w:p>
        </w:tc>
        <w:tc>
          <w:tcPr>
            <w:tcW w:w="1918" w:type="dxa"/>
            <w:gridSpan w:val="5"/>
          </w:tcPr>
          <w:p w14:paraId="6437D459" w14:textId="77777777" w:rsidR="00DE08C4" w:rsidRDefault="00000000">
            <w:pPr>
              <w:pStyle w:val="TableParagraph"/>
              <w:spacing w:before="155"/>
              <w:ind w:left="508"/>
              <w:rPr>
                <w:sz w:val="18"/>
              </w:rPr>
            </w:pPr>
            <w:r>
              <w:rPr>
                <w:spacing w:val="-2"/>
                <w:sz w:val="18"/>
              </w:rPr>
              <w:t>29.06.2022</w:t>
            </w:r>
          </w:p>
        </w:tc>
        <w:tc>
          <w:tcPr>
            <w:tcW w:w="1656" w:type="dxa"/>
            <w:gridSpan w:val="5"/>
          </w:tcPr>
          <w:p w14:paraId="4CDA4FAB" w14:textId="77777777" w:rsidR="00DE08C4" w:rsidRDefault="00000000">
            <w:pPr>
              <w:pStyle w:val="TableParagraph"/>
              <w:spacing w:before="51"/>
              <w:ind w:left="398"/>
              <w:rPr>
                <w:sz w:val="18"/>
              </w:rPr>
            </w:pPr>
            <w:r>
              <w:rPr>
                <w:spacing w:val="-2"/>
                <w:sz w:val="18"/>
              </w:rPr>
              <w:t>28.06.2024</w:t>
            </w:r>
          </w:p>
        </w:tc>
        <w:tc>
          <w:tcPr>
            <w:tcW w:w="1817" w:type="dxa"/>
            <w:gridSpan w:val="6"/>
          </w:tcPr>
          <w:p w14:paraId="6E2F3E31" w14:textId="77777777" w:rsidR="00DE08C4" w:rsidRDefault="00000000">
            <w:pPr>
              <w:pStyle w:val="TableParagraph"/>
              <w:spacing w:before="155"/>
              <w:ind w:left="677" w:right="595"/>
              <w:jc w:val="center"/>
              <w:rPr>
                <w:sz w:val="18"/>
              </w:rPr>
            </w:pPr>
            <w:r>
              <w:rPr>
                <w:spacing w:val="-4"/>
                <w:sz w:val="18"/>
              </w:rPr>
              <w:t>EAMS</w:t>
            </w:r>
          </w:p>
        </w:tc>
        <w:tc>
          <w:tcPr>
            <w:tcW w:w="1457" w:type="dxa"/>
            <w:gridSpan w:val="2"/>
          </w:tcPr>
          <w:p w14:paraId="2571CD4C" w14:textId="77777777" w:rsidR="00DE08C4" w:rsidRDefault="00000000">
            <w:pPr>
              <w:pStyle w:val="TableParagraph"/>
              <w:spacing w:before="155"/>
              <w:ind w:left="500" w:right="456"/>
              <w:jc w:val="center"/>
              <w:rPr>
                <w:sz w:val="18"/>
              </w:rPr>
            </w:pPr>
            <w:r>
              <w:rPr>
                <w:spacing w:val="-2"/>
                <w:sz w:val="18"/>
              </w:rPr>
              <w:t>Alex.</w:t>
            </w:r>
          </w:p>
        </w:tc>
      </w:tr>
      <w:tr w:rsidR="00DE08C4" w14:paraId="22650E24" w14:textId="77777777">
        <w:trPr>
          <w:trHeight w:val="297"/>
        </w:trPr>
        <w:tc>
          <w:tcPr>
            <w:tcW w:w="2800" w:type="dxa"/>
            <w:gridSpan w:val="4"/>
          </w:tcPr>
          <w:p w14:paraId="658B5B0A" w14:textId="77777777" w:rsidR="00DE08C4" w:rsidRDefault="00000000">
            <w:pPr>
              <w:pStyle w:val="TableParagraph"/>
              <w:spacing w:before="40"/>
              <w:ind w:left="1159" w:right="1150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GOC</w:t>
            </w:r>
          </w:p>
        </w:tc>
        <w:tc>
          <w:tcPr>
            <w:tcW w:w="1622" w:type="dxa"/>
            <w:gridSpan w:val="2"/>
          </w:tcPr>
          <w:p w14:paraId="2E307C67" w14:textId="77777777" w:rsidR="00DE08C4" w:rsidRDefault="00DE08C4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918" w:type="dxa"/>
            <w:gridSpan w:val="5"/>
          </w:tcPr>
          <w:p w14:paraId="1521593B" w14:textId="77777777" w:rsidR="00DE08C4" w:rsidRDefault="00DE08C4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656" w:type="dxa"/>
            <w:gridSpan w:val="5"/>
          </w:tcPr>
          <w:p w14:paraId="3B68EFCB" w14:textId="77777777" w:rsidR="00DE08C4" w:rsidRDefault="00DE08C4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817" w:type="dxa"/>
            <w:gridSpan w:val="6"/>
          </w:tcPr>
          <w:p w14:paraId="43C423E6" w14:textId="77777777" w:rsidR="00DE08C4" w:rsidRDefault="00000000">
            <w:pPr>
              <w:pStyle w:val="TableParagraph"/>
              <w:spacing w:before="44"/>
              <w:ind w:left="675" w:right="595"/>
              <w:jc w:val="center"/>
              <w:rPr>
                <w:sz w:val="18"/>
              </w:rPr>
            </w:pPr>
            <w:r>
              <w:rPr>
                <w:spacing w:val="-4"/>
                <w:sz w:val="18"/>
              </w:rPr>
              <w:t>NTRA</w:t>
            </w:r>
          </w:p>
        </w:tc>
        <w:tc>
          <w:tcPr>
            <w:tcW w:w="1457" w:type="dxa"/>
            <w:gridSpan w:val="2"/>
          </w:tcPr>
          <w:p w14:paraId="56A210A2" w14:textId="77777777" w:rsidR="00DE08C4" w:rsidRDefault="00000000">
            <w:pPr>
              <w:pStyle w:val="TableParagraph"/>
              <w:spacing w:before="44"/>
              <w:ind w:left="500" w:right="456"/>
              <w:jc w:val="center"/>
              <w:rPr>
                <w:sz w:val="18"/>
              </w:rPr>
            </w:pPr>
            <w:r>
              <w:rPr>
                <w:spacing w:val="-2"/>
                <w:sz w:val="18"/>
              </w:rPr>
              <w:t>Cairo</w:t>
            </w:r>
          </w:p>
        </w:tc>
      </w:tr>
      <w:tr w:rsidR="00DE08C4" w14:paraId="3F0F01B5" w14:textId="77777777">
        <w:trPr>
          <w:trHeight w:val="299"/>
        </w:trPr>
        <w:tc>
          <w:tcPr>
            <w:tcW w:w="2800" w:type="dxa"/>
            <w:gridSpan w:val="4"/>
          </w:tcPr>
          <w:p w14:paraId="19DC3526" w14:textId="77777777" w:rsidR="00DE08C4" w:rsidRDefault="00000000">
            <w:pPr>
              <w:pStyle w:val="TableParagraph"/>
              <w:spacing w:before="33"/>
              <w:ind w:left="621"/>
              <w:rPr>
                <w:sz w:val="20"/>
              </w:rPr>
            </w:pPr>
            <w:r>
              <w:rPr>
                <w:sz w:val="20"/>
              </w:rPr>
              <w:t>D.P.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INDUCTION</w:t>
            </w:r>
          </w:p>
        </w:tc>
        <w:tc>
          <w:tcPr>
            <w:tcW w:w="1622" w:type="dxa"/>
            <w:gridSpan w:val="2"/>
          </w:tcPr>
          <w:p w14:paraId="2FEFC3E1" w14:textId="77777777" w:rsidR="00DE08C4" w:rsidRDefault="00DE08C4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918" w:type="dxa"/>
            <w:gridSpan w:val="5"/>
          </w:tcPr>
          <w:p w14:paraId="1C3A56BF" w14:textId="77777777" w:rsidR="00DE08C4" w:rsidRDefault="00DE08C4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656" w:type="dxa"/>
            <w:gridSpan w:val="5"/>
          </w:tcPr>
          <w:p w14:paraId="051EA639" w14:textId="77777777" w:rsidR="00DE08C4" w:rsidRDefault="00DE08C4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817" w:type="dxa"/>
            <w:gridSpan w:val="6"/>
          </w:tcPr>
          <w:p w14:paraId="03DB7B1A" w14:textId="77777777" w:rsidR="00DE08C4" w:rsidRDefault="00DE08C4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457" w:type="dxa"/>
            <w:gridSpan w:val="2"/>
          </w:tcPr>
          <w:p w14:paraId="160E563C" w14:textId="77777777" w:rsidR="00DE08C4" w:rsidRDefault="00DE08C4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DE08C4" w14:paraId="1C10933C" w14:textId="77777777">
        <w:trPr>
          <w:trHeight w:val="297"/>
        </w:trPr>
        <w:tc>
          <w:tcPr>
            <w:tcW w:w="2800" w:type="dxa"/>
            <w:gridSpan w:val="4"/>
          </w:tcPr>
          <w:p w14:paraId="3DC1424A" w14:textId="77777777" w:rsidR="00DE08C4" w:rsidRDefault="00000000">
            <w:pPr>
              <w:pStyle w:val="TableParagraph"/>
              <w:spacing w:before="33"/>
              <w:ind w:left="621"/>
              <w:rPr>
                <w:sz w:val="20"/>
              </w:rPr>
            </w:pPr>
            <w:r>
              <w:rPr>
                <w:sz w:val="20"/>
              </w:rPr>
              <w:t>D.P.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ADVANCED</w:t>
            </w:r>
          </w:p>
        </w:tc>
        <w:tc>
          <w:tcPr>
            <w:tcW w:w="1622" w:type="dxa"/>
            <w:gridSpan w:val="2"/>
          </w:tcPr>
          <w:p w14:paraId="3A18D9F0" w14:textId="77777777" w:rsidR="00DE08C4" w:rsidRDefault="00DE08C4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918" w:type="dxa"/>
            <w:gridSpan w:val="5"/>
          </w:tcPr>
          <w:p w14:paraId="666DA9D9" w14:textId="77777777" w:rsidR="00DE08C4" w:rsidRDefault="00DE08C4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656" w:type="dxa"/>
            <w:gridSpan w:val="5"/>
          </w:tcPr>
          <w:p w14:paraId="1819C59F" w14:textId="77777777" w:rsidR="00DE08C4" w:rsidRDefault="00DE08C4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817" w:type="dxa"/>
            <w:gridSpan w:val="6"/>
          </w:tcPr>
          <w:p w14:paraId="2FBF2BCC" w14:textId="77777777" w:rsidR="00DE08C4" w:rsidRDefault="00DE08C4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457" w:type="dxa"/>
            <w:gridSpan w:val="2"/>
          </w:tcPr>
          <w:p w14:paraId="53FFEC14" w14:textId="77777777" w:rsidR="00DE08C4" w:rsidRDefault="00DE08C4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DE08C4" w14:paraId="5147DA8B" w14:textId="77777777">
        <w:trPr>
          <w:trHeight w:val="297"/>
        </w:trPr>
        <w:tc>
          <w:tcPr>
            <w:tcW w:w="2800" w:type="dxa"/>
            <w:gridSpan w:val="4"/>
          </w:tcPr>
          <w:p w14:paraId="42ED21B7" w14:textId="77777777" w:rsidR="00DE08C4" w:rsidRDefault="00000000">
            <w:pPr>
              <w:pStyle w:val="TableParagraph"/>
              <w:spacing w:before="44"/>
              <w:ind w:left="124"/>
              <w:rPr>
                <w:sz w:val="18"/>
              </w:rPr>
            </w:pPr>
            <w:r>
              <w:rPr>
                <w:sz w:val="18"/>
              </w:rPr>
              <w:t>D.P.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OPERATOR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(UNLIMITED)</w:t>
            </w:r>
          </w:p>
        </w:tc>
        <w:tc>
          <w:tcPr>
            <w:tcW w:w="1622" w:type="dxa"/>
            <w:gridSpan w:val="2"/>
          </w:tcPr>
          <w:p w14:paraId="1E3336CF" w14:textId="77777777" w:rsidR="00DE08C4" w:rsidRDefault="00DE08C4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918" w:type="dxa"/>
            <w:gridSpan w:val="5"/>
          </w:tcPr>
          <w:p w14:paraId="2DCA680F" w14:textId="77777777" w:rsidR="00DE08C4" w:rsidRDefault="00DE08C4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656" w:type="dxa"/>
            <w:gridSpan w:val="5"/>
          </w:tcPr>
          <w:p w14:paraId="4906DE84" w14:textId="77777777" w:rsidR="00DE08C4" w:rsidRDefault="00DE08C4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817" w:type="dxa"/>
            <w:gridSpan w:val="6"/>
          </w:tcPr>
          <w:p w14:paraId="27934A57" w14:textId="77777777" w:rsidR="00DE08C4" w:rsidRDefault="00DE08C4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457" w:type="dxa"/>
            <w:gridSpan w:val="2"/>
          </w:tcPr>
          <w:p w14:paraId="5897C405" w14:textId="77777777" w:rsidR="00DE08C4" w:rsidRDefault="00DE08C4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DE08C4" w14:paraId="79B132F9" w14:textId="77777777">
        <w:trPr>
          <w:trHeight w:val="333"/>
        </w:trPr>
        <w:tc>
          <w:tcPr>
            <w:tcW w:w="11270" w:type="dxa"/>
            <w:gridSpan w:val="24"/>
            <w:shd w:val="clear" w:color="auto" w:fill="D9D9D9"/>
          </w:tcPr>
          <w:p w14:paraId="4C97E175" w14:textId="77777777" w:rsidR="00DE08C4" w:rsidRDefault="00000000">
            <w:pPr>
              <w:pStyle w:val="TableParagraph"/>
              <w:spacing w:before="43"/>
              <w:ind w:left="107"/>
              <w:rPr>
                <w:rFonts w:ascii="Arial"/>
                <w:b/>
              </w:rPr>
            </w:pPr>
            <w:r>
              <w:rPr>
                <w:rFonts w:ascii="Arial"/>
                <w:b/>
              </w:rPr>
              <w:t>6.</w:t>
            </w:r>
            <w:r>
              <w:rPr>
                <w:rFonts w:ascii="Arial"/>
                <w:b/>
                <w:spacing w:val="-2"/>
              </w:rPr>
              <w:t xml:space="preserve"> </w:t>
            </w:r>
            <w:r>
              <w:rPr>
                <w:rFonts w:ascii="Arial"/>
                <w:b/>
              </w:rPr>
              <w:t>NEXT</w:t>
            </w:r>
            <w:r>
              <w:rPr>
                <w:rFonts w:ascii="Arial"/>
                <w:b/>
                <w:spacing w:val="-2"/>
              </w:rPr>
              <w:t xml:space="preserve"> </w:t>
            </w:r>
            <w:r>
              <w:rPr>
                <w:rFonts w:ascii="Arial"/>
                <w:b/>
              </w:rPr>
              <w:t>OF</w:t>
            </w:r>
            <w:r>
              <w:rPr>
                <w:rFonts w:ascii="Arial"/>
                <w:b/>
                <w:spacing w:val="-2"/>
              </w:rPr>
              <w:t xml:space="preserve"> </w:t>
            </w:r>
            <w:r>
              <w:rPr>
                <w:rFonts w:ascii="Arial"/>
                <w:b/>
                <w:spacing w:val="-5"/>
              </w:rPr>
              <w:t>KIN</w:t>
            </w:r>
          </w:p>
        </w:tc>
      </w:tr>
      <w:tr w:rsidR="00DE08C4" w14:paraId="57D31309" w14:textId="77777777">
        <w:trPr>
          <w:trHeight w:val="275"/>
        </w:trPr>
        <w:tc>
          <w:tcPr>
            <w:tcW w:w="1474" w:type="dxa"/>
            <w:shd w:val="clear" w:color="auto" w:fill="F1F1F1"/>
          </w:tcPr>
          <w:p w14:paraId="1DFD62C2" w14:textId="77777777" w:rsidR="00DE08C4" w:rsidRDefault="00000000">
            <w:pPr>
              <w:pStyle w:val="TableParagraph"/>
              <w:spacing w:before="40" w:line="215" w:lineRule="exact"/>
              <w:ind w:left="107"/>
              <w:rPr>
                <w:sz w:val="20"/>
              </w:rPr>
            </w:pPr>
            <w:r>
              <w:rPr>
                <w:sz w:val="20"/>
              </w:rPr>
              <w:t>Full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Name</w:t>
            </w:r>
          </w:p>
        </w:tc>
        <w:tc>
          <w:tcPr>
            <w:tcW w:w="5558" w:type="dxa"/>
            <w:gridSpan w:val="12"/>
          </w:tcPr>
          <w:p w14:paraId="1CC28053" w14:textId="77777777" w:rsidR="00DE08C4" w:rsidRDefault="00000000">
            <w:pPr>
              <w:pStyle w:val="TableParagraph"/>
              <w:spacing w:before="41" w:line="215" w:lineRule="exact"/>
              <w:ind w:left="105"/>
              <w:rPr>
                <w:sz w:val="24"/>
              </w:rPr>
            </w:pPr>
            <w:r>
              <w:rPr>
                <w:color w:val="040C28"/>
                <w:sz w:val="24"/>
              </w:rPr>
              <w:t>Bassem</w:t>
            </w:r>
            <w:r>
              <w:rPr>
                <w:color w:val="040C28"/>
                <w:spacing w:val="64"/>
                <w:sz w:val="24"/>
              </w:rPr>
              <w:t xml:space="preserve"> </w:t>
            </w:r>
            <w:r>
              <w:rPr>
                <w:sz w:val="24"/>
              </w:rPr>
              <w:t>AHMED</w:t>
            </w:r>
            <w:r>
              <w:rPr>
                <w:spacing w:val="62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M0HAMED</w:t>
            </w:r>
          </w:p>
        </w:tc>
        <w:tc>
          <w:tcPr>
            <w:tcW w:w="1455" w:type="dxa"/>
            <w:gridSpan w:val="5"/>
            <w:shd w:val="clear" w:color="auto" w:fill="F1F1F1"/>
          </w:tcPr>
          <w:p w14:paraId="6CC1AD71" w14:textId="77777777" w:rsidR="00DE08C4" w:rsidRDefault="00000000">
            <w:pPr>
              <w:pStyle w:val="TableParagraph"/>
              <w:spacing w:before="40" w:line="215" w:lineRule="exact"/>
              <w:ind w:left="99"/>
              <w:rPr>
                <w:sz w:val="20"/>
              </w:rPr>
            </w:pPr>
            <w:r>
              <w:rPr>
                <w:spacing w:val="-2"/>
                <w:sz w:val="20"/>
              </w:rPr>
              <w:t>Relationship</w:t>
            </w:r>
          </w:p>
        </w:tc>
        <w:tc>
          <w:tcPr>
            <w:tcW w:w="2783" w:type="dxa"/>
            <w:gridSpan w:val="6"/>
          </w:tcPr>
          <w:p w14:paraId="5D27B838" w14:textId="77777777" w:rsidR="00DE08C4" w:rsidRDefault="00000000">
            <w:pPr>
              <w:pStyle w:val="TableParagraph"/>
              <w:spacing w:before="40" w:line="215" w:lineRule="exact"/>
              <w:ind w:left="111"/>
              <w:rPr>
                <w:sz w:val="20"/>
              </w:rPr>
            </w:pPr>
            <w:r>
              <w:rPr>
                <w:spacing w:val="-2"/>
                <w:sz w:val="20"/>
              </w:rPr>
              <w:t>brother</w:t>
            </w:r>
          </w:p>
        </w:tc>
      </w:tr>
      <w:tr w:rsidR="00DE08C4" w14:paraId="68D93A00" w14:textId="77777777">
        <w:trPr>
          <w:trHeight w:val="273"/>
        </w:trPr>
        <w:tc>
          <w:tcPr>
            <w:tcW w:w="1474" w:type="dxa"/>
            <w:shd w:val="clear" w:color="auto" w:fill="F1F1F1"/>
          </w:tcPr>
          <w:p w14:paraId="578E202D" w14:textId="77777777" w:rsidR="00DE08C4" w:rsidRDefault="00000000">
            <w:pPr>
              <w:pStyle w:val="TableParagraph"/>
              <w:spacing w:before="40" w:line="213" w:lineRule="exact"/>
              <w:ind w:left="107"/>
              <w:rPr>
                <w:sz w:val="20"/>
              </w:rPr>
            </w:pPr>
            <w:r>
              <w:rPr>
                <w:spacing w:val="-2"/>
                <w:sz w:val="20"/>
              </w:rPr>
              <w:t>Address</w:t>
            </w:r>
          </w:p>
        </w:tc>
        <w:tc>
          <w:tcPr>
            <w:tcW w:w="9796" w:type="dxa"/>
            <w:gridSpan w:val="23"/>
          </w:tcPr>
          <w:p w14:paraId="02754B5F" w14:textId="77777777" w:rsidR="00DE08C4" w:rsidRDefault="00000000">
            <w:pPr>
              <w:pStyle w:val="TableParagraph"/>
              <w:spacing w:before="40" w:line="213" w:lineRule="exact"/>
              <w:ind w:left="105"/>
              <w:rPr>
                <w:sz w:val="20"/>
              </w:rPr>
            </w:pPr>
            <w:r>
              <w:rPr>
                <w:sz w:val="20"/>
              </w:rPr>
              <w:t>Cairo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-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Heliopolis</w:t>
            </w:r>
          </w:p>
        </w:tc>
      </w:tr>
      <w:tr w:rsidR="00DE08C4" w14:paraId="07C01C25" w14:textId="77777777">
        <w:trPr>
          <w:trHeight w:val="273"/>
        </w:trPr>
        <w:tc>
          <w:tcPr>
            <w:tcW w:w="1474" w:type="dxa"/>
            <w:shd w:val="clear" w:color="auto" w:fill="F1F1F1"/>
          </w:tcPr>
          <w:p w14:paraId="7092FE92" w14:textId="77777777" w:rsidR="00DE08C4" w:rsidRDefault="00000000">
            <w:pPr>
              <w:pStyle w:val="TableParagraph"/>
              <w:spacing w:before="40" w:line="213" w:lineRule="exact"/>
              <w:ind w:left="107"/>
              <w:rPr>
                <w:sz w:val="20"/>
              </w:rPr>
            </w:pPr>
            <w:r>
              <w:rPr>
                <w:sz w:val="20"/>
              </w:rPr>
              <w:t>Tel.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No.</w:t>
            </w:r>
          </w:p>
        </w:tc>
        <w:tc>
          <w:tcPr>
            <w:tcW w:w="4283" w:type="dxa"/>
            <w:gridSpan w:val="8"/>
          </w:tcPr>
          <w:p w14:paraId="523D1F73" w14:textId="77777777" w:rsidR="00DE08C4" w:rsidRDefault="00000000">
            <w:pPr>
              <w:pStyle w:val="TableParagraph"/>
              <w:spacing w:before="40" w:line="213" w:lineRule="exact"/>
              <w:ind w:left="105"/>
              <w:rPr>
                <w:sz w:val="20"/>
              </w:rPr>
            </w:pPr>
            <w:r>
              <w:rPr>
                <w:spacing w:val="-2"/>
                <w:sz w:val="20"/>
              </w:rPr>
              <w:t>+201025576774</w:t>
            </w:r>
          </w:p>
        </w:tc>
        <w:tc>
          <w:tcPr>
            <w:tcW w:w="990" w:type="dxa"/>
            <w:gridSpan w:val="3"/>
            <w:shd w:val="clear" w:color="auto" w:fill="F1F1F1"/>
          </w:tcPr>
          <w:p w14:paraId="0DEC54B9" w14:textId="77777777" w:rsidR="00DE08C4" w:rsidRDefault="00000000">
            <w:pPr>
              <w:pStyle w:val="TableParagraph"/>
              <w:spacing w:before="40" w:line="213" w:lineRule="exact"/>
              <w:ind w:left="92"/>
              <w:rPr>
                <w:sz w:val="20"/>
              </w:rPr>
            </w:pPr>
            <w:r>
              <w:rPr>
                <w:spacing w:val="-2"/>
                <w:sz w:val="20"/>
              </w:rPr>
              <w:t>Mobile</w:t>
            </w:r>
          </w:p>
        </w:tc>
        <w:tc>
          <w:tcPr>
            <w:tcW w:w="3310" w:type="dxa"/>
            <w:gridSpan w:val="11"/>
          </w:tcPr>
          <w:p w14:paraId="3E7AFDCC" w14:textId="77777777" w:rsidR="00DE08C4" w:rsidRDefault="00DE08C4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13" w:type="dxa"/>
          </w:tcPr>
          <w:p w14:paraId="0F67449E" w14:textId="77777777" w:rsidR="00DE08C4" w:rsidRDefault="00DE08C4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DE08C4" w14:paraId="76DC7024" w14:textId="77777777">
        <w:trPr>
          <w:trHeight w:val="333"/>
        </w:trPr>
        <w:tc>
          <w:tcPr>
            <w:tcW w:w="11270" w:type="dxa"/>
            <w:gridSpan w:val="24"/>
            <w:shd w:val="clear" w:color="auto" w:fill="D9D9D9"/>
          </w:tcPr>
          <w:p w14:paraId="70047A80" w14:textId="77777777" w:rsidR="00DE08C4" w:rsidRDefault="00000000">
            <w:pPr>
              <w:pStyle w:val="TableParagraph"/>
              <w:spacing w:before="40"/>
              <w:ind w:left="107"/>
              <w:rPr>
                <w:rFonts w:ascii="Arial"/>
                <w:b/>
              </w:rPr>
            </w:pPr>
            <w:r>
              <w:rPr>
                <w:rFonts w:ascii="Arial"/>
                <w:b/>
              </w:rPr>
              <w:t>7.</w:t>
            </w:r>
            <w:r>
              <w:rPr>
                <w:rFonts w:ascii="Arial"/>
                <w:b/>
                <w:spacing w:val="-4"/>
              </w:rPr>
              <w:t xml:space="preserve"> </w:t>
            </w:r>
            <w:r>
              <w:rPr>
                <w:rFonts w:ascii="Arial"/>
                <w:b/>
              </w:rPr>
              <w:t>HEALTH</w:t>
            </w:r>
            <w:r>
              <w:rPr>
                <w:rFonts w:ascii="Arial"/>
                <w:b/>
                <w:spacing w:val="-5"/>
              </w:rPr>
              <w:t xml:space="preserve"> </w:t>
            </w:r>
            <w:r>
              <w:rPr>
                <w:rFonts w:ascii="Arial"/>
                <w:b/>
              </w:rPr>
              <w:t>CERTIFICATES</w:t>
            </w:r>
            <w:r>
              <w:rPr>
                <w:rFonts w:ascii="Arial"/>
                <w:b/>
                <w:spacing w:val="-4"/>
              </w:rPr>
              <w:t xml:space="preserve"> </w:t>
            </w:r>
            <w:r>
              <w:rPr>
                <w:rFonts w:ascii="Arial"/>
                <w:b/>
              </w:rPr>
              <w:t>&amp;</w:t>
            </w:r>
            <w:r>
              <w:rPr>
                <w:rFonts w:ascii="Arial"/>
                <w:b/>
                <w:spacing w:val="-7"/>
              </w:rPr>
              <w:t xml:space="preserve"> </w:t>
            </w:r>
            <w:r>
              <w:rPr>
                <w:rFonts w:ascii="Arial"/>
                <w:b/>
                <w:spacing w:val="-2"/>
              </w:rPr>
              <w:t>VACCINATIONS</w:t>
            </w:r>
          </w:p>
        </w:tc>
      </w:tr>
      <w:tr w:rsidR="00DE08C4" w14:paraId="3A4CD180" w14:textId="77777777">
        <w:trPr>
          <w:trHeight w:val="383"/>
        </w:trPr>
        <w:tc>
          <w:tcPr>
            <w:tcW w:w="2606" w:type="dxa"/>
            <w:gridSpan w:val="3"/>
            <w:shd w:val="clear" w:color="auto" w:fill="F1F1F1"/>
          </w:tcPr>
          <w:p w14:paraId="01C707CC" w14:textId="77777777" w:rsidR="00DE08C4" w:rsidRDefault="00000000">
            <w:pPr>
              <w:pStyle w:val="TableParagraph"/>
              <w:spacing w:before="78"/>
              <w:ind w:left="847"/>
              <w:rPr>
                <w:sz w:val="20"/>
              </w:rPr>
            </w:pPr>
            <w:r>
              <w:rPr>
                <w:sz w:val="20"/>
              </w:rPr>
              <w:t>Flag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State</w:t>
            </w:r>
          </w:p>
        </w:tc>
        <w:tc>
          <w:tcPr>
            <w:tcW w:w="2023" w:type="dxa"/>
            <w:gridSpan w:val="4"/>
            <w:shd w:val="clear" w:color="auto" w:fill="F1F1F1"/>
          </w:tcPr>
          <w:p w14:paraId="4B82D42E" w14:textId="77777777" w:rsidR="00DE08C4" w:rsidRDefault="00000000">
            <w:pPr>
              <w:pStyle w:val="TableParagraph"/>
              <w:spacing w:before="78"/>
              <w:ind w:left="660"/>
              <w:rPr>
                <w:sz w:val="20"/>
              </w:rPr>
            </w:pPr>
            <w:r>
              <w:rPr>
                <w:spacing w:val="-2"/>
                <w:sz w:val="20"/>
              </w:rPr>
              <w:t>Number</w:t>
            </w:r>
          </w:p>
        </w:tc>
        <w:tc>
          <w:tcPr>
            <w:tcW w:w="1711" w:type="dxa"/>
            <w:gridSpan w:val="4"/>
            <w:shd w:val="clear" w:color="auto" w:fill="F1F1F1"/>
          </w:tcPr>
          <w:p w14:paraId="7512D5F5" w14:textId="77777777" w:rsidR="00DE08C4" w:rsidRDefault="00000000">
            <w:pPr>
              <w:pStyle w:val="TableParagraph"/>
              <w:spacing w:before="78"/>
              <w:ind w:left="385"/>
              <w:rPr>
                <w:sz w:val="20"/>
              </w:rPr>
            </w:pPr>
            <w:r>
              <w:rPr>
                <w:sz w:val="20"/>
              </w:rPr>
              <w:t>Issue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Date</w:t>
            </w:r>
          </w:p>
        </w:tc>
        <w:tc>
          <w:tcPr>
            <w:tcW w:w="1973" w:type="dxa"/>
            <w:gridSpan w:val="6"/>
            <w:shd w:val="clear" w:color="auto" w:fill="F1F1F1"/>
          </w:tcPr>
          <w:p w14:paraId="6EA70266" w14:textId="77777777" w:rsidR="00DE08C4" w:rsidRDefault="00000000">
            <w:pPr>
              <w:pStyle w:val="TableParagraph"/>
              <w:spacing w:before="78"/>
              <w:ind w:left="470"/>
              <w:rPr>
                <w:sz w:val="20"/>
              </w:rPr>
            </w:pPr>
            <w:r>
              <w:rPr>
                <w:sz w:val="20"/>
              </w:rPr>
              <w:t>Expiry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Date</w:t>
            </w:r>
          </w:p>
        </w:tc>
        <w:tc>
          <w:tcPr>
            <w:tcW w:w="1500" w:type="dxa"/>
            <w:gridSpan w:val="5"/>
            <w:shd w:val="clear" w:color="auto" w:fill="F1F1F1"/>
          </w:tcPr>
          <w:p w14:paraId="18140090" w14:textId="77777777" w:rsidR="00DE08C4" w:rsidRDefault="00000000">
            <w:pPr>
              <w:pStyle w:val="TableParagraph"/>
              <w:spacing w:before="78"/>
              <w:ind w:left="300"/>
              <w:rPr>
                <w:sz w:val="20"/>
              </w:rPr>
            </w:pPr>
            <w:r>
              <w:rPr>
                <w:sz w:val="20"/>
              </w:rPr>
              <w:t>Issued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By</w:t>
            </w:r>
          </w:p>
        </w:tc>
        <w:tc>
          <w:tcPr>
            <w:tcW w:w="1457" w:type="dxa"/>
            <w:gridSpan w:val="2"/>
            <w:shd w:val="clear" w:color="auto" w:fill="F1F1F1"/>
          </w:tcPr>
          <w:p w14:paraId="52665161" w14:textId="77777777" w:rsidR="00DE08C4" w:rsidRDefault="00000000">
            <w:pPr>
              <w:pStyle w:val="TableParagraph"/>
              <w:spacing w:before="78"/>
              <w:ind w:left="297"/>
              <w:rPr>
                <w:sz w:val="20"/>
              </w:rPr>
            </w:pPr>
            <w:r>
              <w:rPr>
                <w:sz w:val="20"/>
              </w:rPr>
              <w:t>Issued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At</w:t>
            </w:r>
          </w:p>
        </w:tc>
      </w:tr>
      <w:tr w:rsidR="0089667E" w14:paraId="269D4096" w14:textId="77777777" w:rsidTr="00BE17C4">
        <w:trPr>
          <w:trHeight w:val="275"/>
        </w:trPr>
        <w:tc>
          <w:tcPr>
            <w:tcW w:w="2606" w:type="dxa"/>
            <w:gridSpan w:val="3"/>
            <w:shd w:val="clear" w:color="auto" w:fill="F1F1F1"/>
          </w:tcPr>
          <w:p w14:paraId="300DFE7B" w14:textId="77777777" w:rsidR="0089667E" w:rsidRDefault="0089667E" w:rsidP="0089667E">
            <w:pPr>
              <w:pStyle w:val="TableParagraph"/>
              <w:spacing w:before="40" w:line="215" w:lineRule="exact"/>
              <w:ind w:left="107"/>
              <w:rPr>
                <w:sz w:val="20"/>
              </w:rPr>
            </w:pPr>
            <w:r>
              <w:rPr>
                <w:spacing w:val="-2"/>
                <w:sz w:val="20"/>
              </w:rPr>
              <w:t>International</w:t>
            </w:r>
            <w:r>
              <w:rPr>
                <w:spacing w:val="7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Medical</w:t>
            </w:r>
          </w:p>
        </w:tc>
        <w:tc>
          <w:tcPr>
            <w:tcW w:w="2023" w:type="dxa"/>
            <w:gridSpan w:val="4"/>
            <w:vAlign w:val="center"/>
          </w:tcPr>
          <w:p w14:paraId="23E88C80" w14:textId="3FD4F7CF" w:rsidR="0089667E" w:rsidRDefault="0089667E" w:rsidP="0089667E">
            <w:pPr>
              <w:pStyle w:val="TableParagraph"/>
              <w:spacing w:before="40" w:line="215" w:lineRule="exact"/>
              <w:ind w:left="721" w:right="705"/>
              <w:jc w:val="center"/>
              <w:rPr>
                <w:sz w:val="20"/>
              </w:rPr>
            </w:pPr>
            <w:r>
              <w:rPr>
                <w:rFonts w:ascii="Arial" w:hAnsi="Arial"/>
              </w:rPr>
              <w:t>25988</w:t>
            </w:r>
          </w:p>
        </w:tc>
        <w:tc>
          <w:tcPr>
            <w:tcW w:w="1711" w:type="dxa"/>
            <w:gridSpan w:val="4"/>
          </w:tcPr>
          <w:p w14:paraId="2B62DFD8" w14:textId="1FA637ED" w:rsidR="0089667E" w:rsidRDefault="0089667E" w:rsidP="0089667E">
            <w:pPr>
              <w:pStyle w:val="TableParagraph"/>
              <w:spacing w:before="39"/>
              <w:ind w:left="411"/>
              <w:rPr>
                <w:sz w:val="18"/>
              </w:rPr>
            </w:pPr>
            <w:r>
              <w:rPr>
                <w:rFonts w:ascii="Arial" w:hAnsi="Arial"/>
                <w:bCs/>
              </w:rPr>
              <w:t>6/3/2024</w:t>
            </w:r>
          </w:p>
        </w:tc>
        <w:tc>
          <w:tcPr>
            <w:tcW w:w="1973" w:type="dxa"/>
            <w:gridSpan w:val="6"/>
          </w:tcPr>
          <w:p w14:paraId="0B32370A" w14:textId="40009FA4" w:rsidR="0089667E" w:rsidRDefault="0089667E" w:rsidP="0089667E">
            <w:pPr>
              <w:pStyle w:val="TableParagraph"/>
              <w:spacing w:before="39"/>
              <w:ind w:left="537"/>
              <w:rPr>
                <w:sz w:val="18"/>
              </w:rPr>
            </w:pPr>
            <w:r>
              <w:rPr>
                <w:rFonts w:ascii="Arial" w:hAnsi="Arial"/>
                <w:bCs/>
              </w:rPr>
              <w:t>30/10/2025</w:t>
            </w:r>
          </w:p>
        </w:tc>
        <w:tc>
          <w:tcPr>
            <w:tcW w:w="1500" w:type="dxa"/>
            <w:gridSpan w:val="5"/>
          </w:tcPr>
          <w:p w14:paraId="20763EBF" w14:textId="77777777" w:rsidR="0089667E" w:rsidRDefault="0089667E" w:rsidP="0089667E">
            <w:pPr>
              <w:pStyle w:val="TableParagraph"/>
              <w:spacing w:before="39"/>
              <w:ind w:left="482"/>
              <w:rPr>
                <w:sz w:val="18"/>
              </w:rPr>
            </w:pPr>
            <w:r>
              <w:rPr>
                <w:spacing w:val="-4"/>
                <w:sz w:val="18"/>
              </w:rPr>
              <w:t>EAMS</w:t>
            </w:r>
          </w:p>
        </w:tc>
        <w:tc>
          <w:tcPr>
            <w:tcW w:w="1457" w:type="dxa"/>
            <w:gridSpan w:val="2"/>
          </w:tcPr>
          <w:p w14:paraId="7351DD21" w14:textId="77777777" w:rsidR="0089667E" w:rsidRDefault="0089667E" w:rsidP="0089667E">
            <w:pPr>
              <w:pStyle w:val="TableParagraph"/>
              <w:spacing w:before="39"/>
              <w:ind w:left="456" w:right="471"/>
              <w:jc w:val="center"/>
              <w:rPr>
                <w:sz w:val="18"/>
              </w:rPr>
            </w:pPr>
            <w:r>
              <w:rPr>
                <w:spacing w:val="-2"/>
                <w:sz w:val="18"/>
              </w:rPr>
              <w:t>Alex.</w:t>
            </w:r>
          </w:p>
        </w:tc>
      </w:tr>
      <w:tr w:rsidR="00DE08C4" w14:paraId="205938C9" w14:textId="77777777">
        <w:trPr>
          <w:trHeight w:val="273"/>
        </w:trPr>
        <w:tc>
          <w:tcPr>
            <w:tcW w:w="2606" w:type="dxa"/>
            <w:gridSpan w:val="3"/>
            <w:shd w:val="clear" w:color="auto" w:fill="F1F1F1"/>
          </w:tcPr>
          <w:p w14:paraId="79C38F3C" w14:textId="77777777" w:rsidR="00DE08C4" w:rsidRDefault="00000000">
            <w:pPr>
              <w:pStyle w:val="TableParagraph"/>
              <w:spacing w:before="40" w:line="213" w:lineRule="exact"/>
              <w:ind w:left="107"/>
              <w:rPr>
                <w:sz w:val="20"/>
              </w:rPr>
            </w:pPr>
            <w:r>
              <w:rPr>
                <w:sz w:val="20"/>
              </w:rPr>
              <w:t>Yellow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Fever</w:t>
            </w:r>
          </w:p>
        </w:tc>
        <w:tc>
          <w:tcPr>
            <w:tcW w:w="2023" w:type="dxa"/>
            <w:gridSpan w:val="4"/>
          </w:tcPr>
          <w:p w14:paraId="5E5ADB58" w14:textId="77777777" w:rsidR="00DE08C4" w:rsidRDefault="00000000">
            <w:pPr>
              <w:pStyle w:val="TableParagraph"/>
              <w:spacing w:before="40" w:line="213" w:lineRule="exact"/>
              <w:ind w:left="721" w:right="702"/>
              <w:jc w:val="center"/>
              <w:rPr>
                <w:sz w:val="20"/>
              </w:rPr>
            </w:pPr>
            <w:r>
              <w:rPr>
                <w:spacing w:val="-4"/>
                <w:sz w:val="20"/>
              </w:rPr>
              <w:t>1207</w:t>
            </w:r>
          </w:p>
        </w:tc>
        <w:tc>
          <w:tcPr>
            <w:tcW w:w="1711" w:type="dxa"/>
            <w:gridSpan w:val="4"/>
          </w:tcPr>
          <w:p w14:paraId="5E9DA432" w14:textId="77777777" w:rsidR="00DE08C4" w:rsidRDefault="00000000">
            <w:pPr>
              <w:pStyle w:val="TableParagraph"/>
              <w:spacing w:before="39"/>
              <w:ind w:left="411"/>
              <w:rPr>
                <w:sz w:val="18"/>
              </w:rPr>
            </w:pPr>
            <w:r>
              <w:rPr>
                <w:spacing w:val="-2"/>
                <w:sz w:val="18"/>
              </w:rPr>
              <w:t>29.06.2022</w:t>
            </w:r>
          </w:p>
        </w:tc>
        <w:tc>
          <w:tcPr>
            <w:tcW w:w="1973" w:type="dxa"/>
            <w:gridSpan w:val="6"/>
          </w:tcPr>
          <w:p w14:paraId="60B0FB36" w14:textId="77777777" w:rsidR="00DE08C4" w:rsidRDefault="00000000">
            <w:pPr>
              <w:pStyle w:val="TableParagraph"/>
              <w:spacing w:before="39"/>
              <w:ind w:left="321"/>
              <w:rPr>
                <w:sz w:val="18"/>
              </w:rPr>
            </w:pPr>
            <w:r>
              <w:rPr>
                <w:sz w:val="18"/>
              </w:rPr>
              <w:t>Valid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for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z w:val="18"/>
              </w:rPr>
              <w:t>life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pacing w:val="-4"/>
                <w:sz w:val="18"/>
              </w:rPr>
              <w:t>long</w:t>
            </w:r>
          </w:p>
        </w:tc>
        <w:tc>
          <w:tcPr>
            <w:tcW w:w="1500" w:type="dxa"/>
            <w:gridSpan w:val="5"/>
          </w:tcPr>
          <w:p w14:paraId="00A239C9" w14:textId="77777777" w:rsidR="00DE08C4" w:rsidRDefault="00000000">
            <w:pPr>
              <w:pStyle w:val="TableParagraph"/>
              <w:spacing w:before="39"/>
              <w:ind w:left="326"/>
              <w:rPr>
                <w:sz w:val="18"/>
              </w:rPr>
            </w:pPr>
            <w:r>
              <w:rPr>
                <w:sz w:val="18"/>
              </w:rPr>
              <w:t>Ministry</w:t>
            </w:r>
            <w:r>
              <w:rPr>
                <w:spacing w:val="-8"/>
                <w:sz w:val="18"/>
              </w:rPr>
              <w:t xml:space="preserve"> </w:t>
            </w:r>
            <w:r>
              <w:rPr>
                <w:spacing w:val="-5"/>
                <w:sz w:val="18"/>
              </w:rPr>
              <w:t>of</w:t>
            </w:r>
          </w:p>
        </w:tc>
        <w:tc>
          <w:tcPr>
            <w:tcW w:w="1457" w:type="dxa"/>
            <w:gridSpan w:val="2"/>
          </w:tcPr>
          <w:p w14:paraId="6A8F8E76" w14:textId="77777777" w:rsidR="00DE08C4" w:rsidRDefault="00000000">
            <w:pPr>
              <w:pStyle w:val="TableParagraph"/>
              <w:spacing w:before="39"/>
              <w:ind w:left="456" w:right="471"/>
              <w:jc w:val="center"/>
              <w:rPr>
                <w:sz w:val="18"/>
              </w:rPr>
            </w:pPr>
            <w:r>
              <w:rPr>
                <w:spacing w:val="-2"/>
                <w:sz w:val="18"/>
              </w:rPr>
              <w:t>Alex.</w:t>
            </w:r>
          </w:p>
        </w:tc>
      </w:tr>
      <w:tr w:rsidR="00DE08C4" w14:paraId="71EF7646" w14:textId="77777777">
        <w:trPr>
          <w:trHeight w:val="150"/>
        </w:trPr>
        <w:tc>
          <w:tcPr>
            <w:tcW w:w="2606" w:type="dxa"/>
            <w:gridSpan w:val="3"/>
            <w:shd w:val="clear" w:color="auto" w:fill="F1F1F1"/>
          </w:tcPr>
          <w:p w14:paraId="19E435E3" w14:textId="77777777" w:rsidR="00DE08C4" w:rsidRDefault="00DE08C4">
            <w:pPr>
              <w:pStyle w:val="TableParagraph"/>
              <w:rPr>
                <w:rFonts w:ascii="Times New Roman"/>
                <w:sz w:val="8"/>
              </w:rPr>
            </w:pPr>
          </w:p>
        </w:tc>
        <w:tc>
          <w:tcPr>
            <w:tcW w:w="2023" w:type="dxa"/>
            <w:gridSpan w:val="4"/>
          </w:tcPr>
          <w:p w14:paraId="62F40826" w14:textId="77777777" w:rsidR="00DE08C4" w:rsidRDefault="00DE08C4">
            <w:pPr>
              <w:pStyle w:val="TableParagraph"/>
              <w:rPr>
                <w:rFonts w:ascii="Times New Roman"/>
                <w:sz w:val="8"/>
              </w:rPr>
            </w:pPr>
          </w:p>
        </w:tc>
        <w:tc>
          <w:tcPr>
            <w:tcW w:w="1711" w:type="dxa"/>
            <w:gridSpan w:val="4"/>
          </w:tcPr>
          <w:p w14:paraId="46E98CF8" w14:textId="77777777" w:rsidR="00DE08C4" w:rsidRDefault="00DE08C4">
            <w:pPr>
              <w:pStyle w:val="TableParagraph"/>
              <w:rPr>
                <w:rFonts w:ascii="Times New Roman"/>
                <w:sz w:val="8"/>
              </w:rPr>
            </w:pPr>
          </w:p>
        </w:tc>
        <w:tc>
          <w:tcPr>
            <w:tcW w:w="1973" w:type="dxa"/>
            <w:gridSpan w:val="6"/>
          </w:tcPr>
          <w:p w14:paraId="08D1E6E8" w14:textId="77777777" w:rsidR="00DE08C4" w:rsidRDefault="00DE08C4">
            <w:pPr>
              <w:pStyle w:val="TableParagraph"/>
              <w:rPr>
                <w:rFonts w:ascii="Times New Roman"/>
                <w:sz w:val="8"/>
              </w:rPr>
            </w:pPr>
          </w:p>
        </w:tc>
        <w:tc>
          <w:tcPr>
            <w:tcW w:w="1500" w:type="dxa"/>
            <w:gridSpan w:val="5"/>
          </w:tcPr>
          <w:p w14:paraId="7793F977" w14:textId="77777777" w:rsidR="00DE08C4" w:rsidRDefault="00000000">
            <w:pPr>
              <w:pStyle w:val="TableParagraph"/>
              <w:spacing w:before="41" w:line="89" w:lineRule="exact"/>
              <w:ind w:left="120"/>
              <w:rPr>
                <w:sz w:val="16"/>
              </w:rPr>
            </w:pPr>
            <w:r>
              <w:rPr>
                <w:sz w:val="16"/>
              </w:rPr>
              <w:t>Ministry</w:t>
            </w:r>
            <w:r>
              <w:rPr>
                <w:spacing w:val="-4"/>
                <w:sz w:val="16"/>
              </w:rPr>
              <w:t xml:space="preserve"> </w:t>
            </w:r>
            <w:r>
              <w:rPr>
                <w:sz w:val="16"/>
              </w:rPr>
              <w:t>of</w:t>
            </w:r>
            <w:r>
              <w:rPr>
                <w:spacing w:val="-3"/>
                <w:sz w:val="16"/>
              </w:rPr>
              <w:t xml:space="preserve"> </w:t>
            </w:r>
            <w:r>
              <w:rPr>
                <w:spacing w:val="-2"/>
                <w:sz w:val="16"/>
              </w:rPr>
              <w:t>Health</w:t>
            </w:r>
          </w:p>
        </w:tc>
        <w:tc>
          <w:tcPr>
            <w:tcW w:w="1457" w:type="dxa"/>
            <w:gridSpan w:val="2"/>
          </w:tcPr>
          <w:p w14:paraId="02D64A5D" w14:textId="77777777" w:rsidR="00DE08C4" w:rsidRDefault="00DE08C4">
            <w:pPr>
              <w:pStyle w:val="TableParagraph"/>
              <w:rPr>
                <w:rFonts w:ascii="Times New Roman"/>
                <w:sz w:val="8"/>
              </w:rPr>
            </w:pPr>
          </w:p>
        </w:tc>
      </w:tr>
      <w:tr w:rsidR="00DE08C4" w14:paraId="2BCCC392" w14:textId="77777777">
        <w:trPr>
          <w:trHeight w:val="273"/>
        </w:trPr>
        <w:tc>
          <w:tcPr>
            <w:tcW w:w="2606" w:type="dxa"/>
            <w:gridSpan w:val="3"/>
            <w:vMerge w:val="restart"/>
            <w:shd w:val="clear" w:color="auto" w:fill="F1F1F1"/>
          </w:tcPr>
          <w:p w14:paraId="0A9946E2" w14:textId="77777777" w:rsidR="00DE08C4" w:rsidRDefault="00DE08C4">
            <w:pPr>
              <w:pStyle w:val="TableParagraph"/>
              <w:spacing w:before="2"/>
              <w:rPr>
                <w:rFonts w:ascii="Times New Roman"/>
                <w:sz w:val="20"/>
              </w:rPr>
            </w:pPr>
          </w:p>
          <w:p w14:paraId="3541026D" w14:textId="77777777" w:rsidR="00DE08C4" w:rsidRDefault="00000000">
            <w:pPr>
              <w:pStyle w:val="TableParagraph"/>
              <w:ind w:left="107"/>
              <w:rPr>
                <w:sz w:val="20"/>
              </w:rPr>
            </w:pPr>
            <w:r>
              <w:rPr>
                <w:spacing w:val="-2"/>
                <w:sz w:val="20"/>
              </w:rPr>
              <w:lastRenderedPageBreak/>
              <w:t>Covid-</w:t>
            </w:r>
            <w:r>
              <w:rPr>
                <w:spacing w:val="-5"/>
                <w:sz w:val="20"/>
              </w:rPr>
              <w:t>19</w:t>
            </w:r>
          </w:p>
        </w:tc>
        <w:tc>
          <w:tcPr>
            <w:tcW w:w="2023" w:type="dxa"/>
            <w:gridSpan w:val="4"/>
            <w:shd w:val="clear" w:color="auto" w:fill="F1F1F1"/>
          </w:tcPr>
          <w:p w14:paraId="1A06DD87" w14:textId="77777777" w:rsidR="00DE08C4" w:rsidRDefault="00000000">
            <w:pPr>
              <w:pStyle w:val="TableParagraph"/>
              <w:spacing w:before="40" w:line="213" w:lineRule="exact"/>
              <w:ind w:left="204"/>
              <w:rPr>
                <w:sz w:val="20"/>
              </w:rPr>
            </w:pPr>
            <w:r>
              <w:rPr>
                <w:spacing w:val="-2"/>
                <w:sz w:val="20"/>
              </w:rPr>
              <w:lastRenderedPageBreak/>
              <w:t>Vaccination</w:t>
            </w:r>
            <w:r>
              <w:rPr>
                <w:spacing w:val="6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Name</w:t>
            </w:r>
          </w:p>
        </w:tc>
        <w:tc>
          <w:tcPr>
            <w:tcW w:w="1711" w:type="dxa"/>
            <w:gridSpan w:val="4"/>
            <w:shd w:val="clear" w:color="auto" w:fill="F1F1F1"/>
          </w:tcPr>
          <w:p w14:paraId="146D33ED" w14:textId="77777777" w:rsidR="00DE08C4" w:rsidRDefault="00000000">
            <w:pPr>
              <w:pStyle w:val="TableParagraph"/>
              <w:spacing w:before="40" w:line="213" w:lineRule="exact"/>
              <w:ind w:left="407"/>
              <w:rPr>
                <w:sz w:val="20"/>
              </w:rPr>
            </w:pPr>
            <w:r>
              <w:rPr>
                <w:sz w:val="20"/>
              </w:rPr>
              <w:t>First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Dose</w:t>
            </w:r>
          </w:p>
        </w:tc>
        <w:tc>
          <w:tcPr>
            <w:tcW w:w="1973" w:type="dxa"/>
            <w:gridSpan w:val="6"/>
            <w:shd w:val="clear" w:color="auto" w:fill="F1F1F1"/>
          </w:tcPr>
          <w:p w14:paraId="3C6DC132" w14:textId="77777777" w:rsidR="00DE08C4" w:rsidRDefault="00000000">
            <w:pPr>
              <w:pStyle w:val="TableParagraph"/>
              <w:spacing w:before="40" w:line="213" w:lineRule="exact"/>
              <w:ind w:left="388"/>
              <w:rPr>
                <w:sz w:val="20"/>
              </w:rPr>
            </w:pPr>
            <w:r>
              <w:rPr>
                <w:sz w:val="20"/>
              </w:rPr>
              <w:t>Second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Dose</w:t>
            </w:r>
          </w:p>
        </w:tc>
        <w:tc>
          <w:tcPr>
            <w:tcW w:w="2957" w:type="dxa"/>
            <w:gridSpan w:val="7"/>
            <w:vMerge w:val="restart"/>
          </w:tcPr>
          <w:p w14:paraId="59997A8C" w14:textId="77777777" w:rsidR="00DE08C4" w:rsidRDefault="00DE08C4">
            <w:pPr>
              <w:pStyle w:val="TableParagraph"/>
              <w:spacing w:before="2"/>
              <w:rPr>
                <w:rFonts w:ascii="Times New Roman"/>
                <w:sz w:val="20"/>
              </w:rPr>
            </w:pPr>
          </w:p>
          <w:p w14:paraId="6FFF2F76" w14:textId="77777777" w:rsidR="00DE08C4" w:rsidRDefault="00000000">
            <w:pPr>
              <w:pStyle w:val="TableParagraph"/>
              <w:ind w:left="333"/>
              <w:rPr>
                <w:sz w:val="20"/>
              </w:rPr>
            </w:pPr>
            <w:r>
              <w:rPr>
                <w:sz w:val="20"/>
              </w:rPr>
              <w:lastRenderedPageBreak/>
              <w:t>(Other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Does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or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Remarks)</w:t>
            </w:r>
          </w:p>
        </w:tc>
      </w:tr>
      <w:tr w:rsidR="00DE08C4" w14:paraId="61DFE1FF" w14:textId="77777777">
        <w:trPr>
          <w:trHeight w:val="408"/>
        </w:trPr>
        <w:tc>
          <w:tcPr>
            <w:tcW w:w="2606" w:type="dxa"/>
            <w:gridSpan w:val="3"/>
            <w:vMerge/>
            <w:tcBorders>
              <w:top w:val="nil"/>
            </w:tcBorders>
            <w:shd w:val="clear" w:color="auto" w:fill="F1F1F1"/>
          </w:tcPr>
          <w:p w14:paraId="69777BB2" w14:textId="77777777" w:rsidR="00DE08C4" w:rsidRDefault="00DE08C4">
            <w:pPr>
              <w:rPr>
                <w:sz w:val="2"/>
                <w:szCs w:val="2"/>
              </w:rPr>
            </w:pPr>
          </w:p>
        </w:tc>
        <w:tc>
          <w:tcPr>
            <w:tcW w:w="2023" w:type="dxa"/>
            <w:gridSpan w:val="4"/>
          </w:tcPr>
          <w:p w14:paraId="27D15CB1" w14:textId="77777777" w:rsidR="00DE08C4" w:rsidRDefault="00DE08C4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711" w:type="dxa"/>
            <w:gridSpan w:val="4"/>
          </w:tcPr>
          <w:p w14:paraId="25DDC3E6" w14:textId="77777777" w:rsidR="00DE08C4" w:rsidRDefault="00DE08C4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973" w:type="dxa"/>
            <w:gridSpan w:val="6"/>
          </w:tcPr>
          <w:p w14:paraId="47B120FA" w14:textId="77777777" w:rsidR="00DE08C4" w:rsidRDefault="00DE08C4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957" w:type="dxa"/>
            <w:gridSpan w:val="7"/>
            <w:vMerge/>
            <w:tcBorders>
              <w:top w:val="nil"/>
            </w:tcBorders>
          </w:tcPr>
          <w:p w14:paraId="714AE92A" w14:textId="77777777" w:rsidR="00DE08C4" w:rsidRDefault="00DE08C4">
            <w:pPr>
              <w:rPr>
                <w:sz w:val="2"/>
                <w:szCs w:val="2"/>
              </w:rPr>
            </w:pPr>
          </w:p>
        </w:tc>
      </w:tr>
    </w:tbl>
    <w:p w14:paraId="64EDE9A6" w14:textId="77777777" w:rsidR="00DE08C4" w:rsidRDefault="00DE08C4">
      <w:pPr>
        <w:rPr>
          <w:sz w:val="2"/>
          <w:szCs w:val="2"/>
        </w:rPr>
        <w:sectPr w:rsidR="00DE08C4">
          <w:footerReference w:type="default" r:id="rId11"/>
          <w:type w:val="continuous"/>
          <w:pgSz w:w="11910" w:h="16840"/>
          <w:pgMar w:top="320" w:right="80" w:bottom="460" w:left="260" w:header="0" w:footer="277" w:gutter="0"/>
          <w:pgNumType w:start="1"/>
          <w:cols w:space="720"/>
        </w:sectPr>
      </w:pPr>
    </w:p>
    <w:tbl>
      <w:tblPr>
        <w:tblW w:w="0" w:type="auto"/>
        <w:tblInd w:w="14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744"/>
        <w:gridCol w:w="1493"/>
        <w:gridCol w:w="1675"/>
        <w:gridCol w:w="1276"/>
        <w:gridCol w:w="1274"/>
        <w:gridCol w:w="1643"/>
      </w:tblGrid>
      <w:tr w:rsidR="00DE08C4" w14:paraId="4CAF7A8D" w14:textId="77777777">
        <w:trPr>
          <w:trHeight w:val="460"/>
        </w:trPr>
        <w:tc>
          <w:tcPr>
            <w:tcW w:w="11105" w:type="dxa"/>
            <w:gridSpan w:val="6"/>
            <w:shd w:val="clear" w:color="auto" w:fill="D9D9D9"/>
          </w:tcPr>
          <w:p w14:paraId="1629625E" w14:textId="77777777" w:rsidR="00DE08C4" w:rsidRDefault="00000000">
            <w:pPr>
              <w:pStyle w:val="TableParagraph"/>
              <w:spacing w:before="105"/>
              <w:ind w:left="107"/>
              <w:rPr>
                <w:rFonts w:ascii="Arial"/>
                <w:b/>
              </w:rPr>
            </w:pPr>
            <w:r>
              <w:rPr>
                <w:rFonts w:ascii="Arial"/>
                <w:b/>
              </w:rPr>
              <w:t>8.</w:t>
            </w:r>
            <w:r>
              <w:rPr>
                <w:rFonts w:ascii="Arial"/>
                <w:b/>
                <w:spacing w:val="-4"/>
              </w:rPr>
              <w:t xml:space="preserve"> </w:t>
            </w:r>
            <w:r>
              <w:rPr>
                <w:rFonts w:ascii="Arial"/>
                <w:b/>
              </w:rPr>
              <w:t>MARINE</w:t>
            </w:r>
            <w:r>
              <w:rPr>
                <w:rFonts w:ascii="Arial"/>
                <w:b/>
                <w:spacing w:val="-2"/>
              </w:rPr>
              <w:t xml:space="preserve"> COURSES</w:t>
            </w:r>
          </w:p>
        </w:tc>
      </w:tr>
      <w:tr w:rsidR="00DE08C4" w14:paraId="49446EA5" w14:textId="77777777">
        <w:trPr>
          <w:trHeight w:val="436"/>
        </w:trPr>
        <w:tc>
          <w:tcPr>
            <w:tcW w:w="5237" w:type="dxa"/>
            <w:gridSpan w:val="2"/>
            <w:shd w:val="clear" w:color="auto" w:fill="F1F1F1"/>
          </w:tcPr>
          <w:p w14:paraId="02FD5B3A" w14:textId="77777777" w:rsidR="00DE08C4" w:rsidRDefault="00000000">
            <w:pPr>
              <w:pStyle w:val="TableParagraph"/>
              <w:spacing w:before="105"/>
              <w:ind w:left="1992" w:right="1984"/>
              <w:jc w:val="center"/>
              <w:rPr>
                <w:sz w:val="20"/>
              </w:rPr>
            </w:pPr>
            <w:r>
              <w:rPr>
                <w:sz w:val="20"/>
              </w:rPr>
              <w:t>Course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Name</w:t>
            </w:r>
          </w:p>
        </w:tc>
        <w:tc>
          <w:tcPr>
            <w:tcW w:w="1675" w:type="dxa"/>
            <w:shd w:val="clear" w:color="auto" w:fill="F1F1F1"/>
          </w:tcPr>
          <w:p w14:paraId="4CA1780B" w14:textId="77777777" w:rsidR="00DE08C4" w:rsidRDefault="00000000">
            <w:pPr>
              <w:pStyle w:val="TableParagraph"/>
              <w:spacing w:before="105"/>
              <w:ind w:left="296" w:right="286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Number</w:t>
            </w:r>
          </w:p>
        </w:tc>
        <w:tc>
          <w:tcPr>
            <w:tcW w:w="1276" w:type="dxa"/>
            <w:shd w:val="clear" w:color="auto" w:fill="F1F1F1"/>
          </w:tcPr>
          <w:p w14:paraId="69870BC6" w14:textId="77777777" w:rsidR="00DE08C4" w:rsidRDefault="00000000">
            <w:pPr>
              <w:pStyle w:val="TableParagraph"/>
              <w:spacing w:before="105"/>
              <w:ind w:left="151" w:right="140"/>
              <w:jc w:val="center"/>
              <w:rPr>
                <w:sz w:val="20"/>
              </w:rPr>
            </w:pPr>
            <w:r>
              <w:rPr>
                <w:sz w:val="20"/>
              </w:rPr>
              <w:t>Issue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Date</w:t>
            </w:r>
          </w:p>
        </w:tc>
        <w:tc>
          <w:tcPr>
            <w:tcW w:w="1274" w:type="dxa"/>
            <w:shd w:val="clear" w:color="auto" w:fill="F1F1F1"/>
          </w:tcPr>
          <w:p w14:paraId="7CDB8A3C" w14:textId="77777777" w:rsidR="00DE08C4" w:rsidRDefault="00000000">
            <w:pPr>
              <w:pStyle w:val="TableParagraph"/>
              <w:spacing w:before="105"/>
              <w:ind w:left="113" w:right="102"/>
              <w:jc w:val="center"/>
              <w:rPr>
                <w:sz w:val="20"/>
              </w:rPr>
            </w:pPr>
            <w:r>
              <w:rPr>
                <w:sz w:val="20"/>
              </w:rPr>
              <w:t>Expiry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Date</w:t>
            </w:r>
          </w:p>
        </w:tc>
        <w:tc>
          <w:tcPr>
            <w:tcW w:w="1643" w:type="dxa"/>
            <w:shd w:val="clear" w:color="auto" w:fill="F1F1F1"/>
          </w:tcPr>
          <w:p w14:paraId="0D5321CD" w14:textId="77777777" w:rsidR="00DE08C4" w:rsidRDefault="00000000">
            <w:pPr>
              <w:pStyle w:val="TableParagraph"/>
              <w:spacing w:before="105"/>
              <w:ind w:left="196" w:right="185"/>
              <w:jc w:val="center"/>
              <w:rPr>
                <w:sz w:val="20"/>
              </w:rPr>
            </w:pPr>
            <w:r>
              <w:rPr>
                <w:sz w:val="20"/>
              </w:rPr>
              <w:t>Issued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By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/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At</w:t>
            </w:r>
          </w:p>
        </w:tc>
      </w:tr>
      <w:tr w:rsidR="00DE08C4" w14:paraId="1D2EC3B8" w14:textId="77777777">
        <w:trPr>
          <w:trHeight w:val="367"/>
        </w:trPr>
        <w:tc>
          <w:tcPr>
            <w:tcW w:w="5237" w:type="dxa"/>
            <w:gridSpan w:val="2"/>
          </w:tcPr>
          <w:p w14:paraId="61557A1E" w14:textId="77777777" w:rsidR="00DE08C4" w:rsidRDefault="00000000">
            <w:pPr>
              <w:pStyle w:val="TableParagraph"/>
              <w:spacing w:before="80"/>
              <w:ind w:left="107"/>
              <w:rPr>
                <w:sz w:val="18"/>
              </w:rPr>
            </w:pPr>
            <w:r>
              <w:rPr>
                <w:sz w:val="18"/>
              </w:rPr>
              <w:t>Personal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Survival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Techniques</w:t>
            </w:r>
          </w:p>
        </w:tc>
        <w:tc>
          <w:tcPr>
            <w:tcW w:w="1675" w:type="dxa"/>
          </w:tcPr>
          <w:p w14:paraId="273ACA5C" w14:textId="77777777" w:rsidR="00DE08C4" w:rsidRDefault="00DE08C4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76" w:type="dxa"/>
          </w:tcPr>
          <w:p w14:paraId="1571EFC2" w14:textId="77777777" w:rsidR="00DE08C4" w:rsidRDefault="00DE08C4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74" w:type="dxa"/>
          </w:tcPr>
          <w:p w14:paraId="4F07B221" w14:textId="77777777" w:rsidR="00DE08C4" w:rsidRDefault="00DE08C4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643" w:type="dxa"/>
          </w:tcPr>
          <w:p w14:paraId="75496EDB" w14:textId="77777777" w:rsidR="00DE08C4" w:rsidRDefault="00DE08C4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DE08C4" w14:paraId="060D7499" w14:textId="77777777">
        <w:trPr>
          <w:trHeight w:val="316"/>
        </w:trPr>
        <w:tc>
          <w:tcPr>
            <w:tcW w:w="5237" w:type="dxa"/>
            <w:gridSpan w:val="2"/>
          </w:tcPr>
          <w:p w14:paraId="26171C92" w14:textId="77777777" w:rsidR="00DE08C4" w:rsidRDefault="00000000">
            <w:pPr>
              <w:pStyle w:val="TableParagraph"/>
              <w:spacing w:before="56"/>
              <w:ind w:left="107"/>
              <w:rPr>
                <w:sz w:val="18"/>
              </w:rPr>
            </w:pPr>
            <w:r>
              <w:rPr>
                <w:sz w:val="18"/>
              </w:rPr>
              <w:t>Proficiency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In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Personal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Survival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Techniques</w:t>
            </w:r>
          </w:p>
        </w:tc>
        <w:tc>
          <w:tcPr>
            <w:tcW w:w="1675" w:type="dxa"/>
          </w:tcPr>
          <w:p w14:paraId="5FAFE5C1" w14:textId="77777777" w:rsidR="00DE08C4" w:rsidRDefault="00000000">
            <w:pPr>
              <w:pStyle w:val="TableParagraph"/>
              <w:spacing w:before="56"/>
              <w:ind w:left="299" w:right="286"/>
              <w:jc w:val="center"/>
              <w:rPr>
                <w:sz w:val="18"/>
              </w:rPr>
            </w:pPr>
            <w:r>
              <w:rPr>
                <w:spacing w:val="-2"/>
                <w:sz w:val="18"/>
              </w:rPr>
              <w:t>31048/20/EG</w:t>
            </w:r>
          </w:p>
        </w:tc>
        <w:tc>
          <w:tcPr>
            <w:tcW w:w="1276" w:type="dxa"/>
          </w:tcPr>
          <w:p w14:paraId="7A0DF959" w14:textId="77777777" w:rsidR="00DE08C4" w:rsidRDefault="00000000">
            <w:pPr>
              <w:pStyle w:val="TableParagraph"/>
              <w:spacing w:before="56"/>
              <w:ind w:left="151" w:right="140"/>
              <w:jc w:val="center"/>
              <w:rPr>
                <w:sz w:val="18"/>
              </w:rPr>
            </w:pPr>
            <w:r>
              <w:rPr>
                <w:spacing w:val="-2"/>
                <w:sz w:val="18"/>
              </w:rPr>
              <w:t>29.11.2020</w:t>
            </w:r>
          </w:p>
        </w:tc>
        <w:tc>
          <w:tcPr>
            <w:tcW w:w="1274" w:type="dxa"/>
          </w:tcPr>
          <w:p w14:paraId="0523BC2E" w14:textId="77777777" w:rsidR="00DE08C4" w:rsidRDefault="00000000">
            <w:pPr>
              <w:pStyle w:val="TableParagraph"/>
              <w:spacing w:before="56"/>
              <w:ind w:left="113" w:right="98"/>
              <w:jc w:val="center"/>
              <w:rPr>
                <w:sz w:val="18"/>
              </w:rPr>
            </w:pPr>
            <w:r>
              <w:rPr>
                <w:spacing w:val="-2"/>
                <w:sz w:val="18"/>
              </w:rPr>
              <w:t>23.11.2025</w:t>
            </w:r>
          </w:p>
        </w:tc>
        <w:tc>
          <w:tcPr>
            <w:tcW w:w="1643" w:type="dxa"/>
          </w:tcPr>
          <w:p w14:paraId="46F6D31A" w14:textId="77777777" w:rsidR="00DE08C4" w:rsidRDefault="00000000">
            <w:pPr>
              <w:pStyle w:val="TableParagraph"/>
              <w:spacing w:before="39"/>
              <w:ind w:left="196" w:right="178"/>
              <w:jc w:val="center"/>
              <w:rPr>
                <w:sz w:val="18"/>
              </w:rPr>
            </w:pPr>
            <w:r>
              <w:rPr>
                <w:sz w:val="18"/>
              </w:rPr>
              <w:t xml:space="preserve">The </w:t>
            </w:r>
            <w:r>
              <w:rPr>
                <w:spacing w:val="-4"/>
                <w:sz w:val="18"/>
              </w:rPr>
              <w:t>Arab</w:t>
            </w:r>
          </w:p>
        </w:tc>
      </w:tr>
      <w:tr w:rsidR="00DE08C4" w14:paraId="38EC1CC4" w14:textId="77777777">
        <w:trPr>
          <w:trHeight w:val="318"/>
        </w:trPr>
        <w:tc>
          <w:tcPr>
            <w:tcW w:w="5237" w:type="dxa"/>
            <w:gridSpan w:val="2"/>
          </w:tcPr>
          <w:p w14:paraId="4D3ED77D" w14:textId="77777777" w:rsidR="00DE08C4" w:rsidRDefault="00000000">
            <w:pPr>
              <w:pStyle w:val="TableParagraph"/>
              <w:spacing w:before="56"/>
              <w:ind w:left="107"/>
              <w:rPr>
                <w:sz w:val="18"/>
              </w:rPr>
            </w:pPr>
            <w:r>
              <w:rPr>
                <w:sz w:val="18"/>
              </w:rPr>
              <w:t>Fire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z w:val="18"/>
              </w:rPr>
              <w:t>Prevention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and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Fire</w:t>
            </w:r>
            <w:r>
              <w:rPr>
                <w:spacing w:val="-2"/>
                <w:sz w:val="18"/>
              </w:rPr>
              <w:t xml:space="preserve"> Fighting</w:t>
            </w:r>
          </w:p>
        </w:tc>
        <w:tc>
          <w:tcPr>
            <w:tcW w:w="1675" w:type="dxa"/>
          </w:tcPr>
          <w:p w14:paraId="7EDDC24E" w14:textId="77777777" w:rsidR="00DE08C4" w:rsidRDefault="00DE08C4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76" w:type="dxa"/>
          </w:tcPr>
          <w:p w14:paraId="1C7419C2" w14:textId="77777777" w:rsidR="00DE08C4" w:rsidRDefault="00DE08C4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74" w:type="dxa"/>
          </w:tcPr>
          <w:p w14:paraId="2D0CDEDA" w14:textId="77777777" w:rsidR="00DE08C4" w:rsidRDefault="00DE08C4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643" w:type="dxa"/>
          </w:tcPr>
          <w:p w14:paraId="61CE0D96" w14:textId="77777777" w:rsidR="00DE08C4" w:rsidRDefault="00DE08C4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DE08C4" w14:paraId="3993E53C" w14:textId="77777777">
        <w:trPr>
          <w:trHeight w:val="316"/>
        </w:trPr>
        <w:tc>
          <w:tcPr>
            <w:tcW w:w="5237" w:type="dxa"/>
            <w:gridSpan w:val="2"/>
          </w:tcPr>
          <w:p w14:paraId="55186CE9" w14:textId="77777777" w:rsidR="00DE08C4" w:rsidRDefault="00000000">
            <w:pPr>
              <w:pStyle w:val="TableParagraph"/>
              <w:spacing w:before="54"/>
              <w:ind w:left="107"/>
              <w:rPr>
                <w:sz w:val="18"/>
              </w:rPr>
            </w:pPr>
            <w:r>
              <w:rPr>
                <w:sz w:val="18"/>
              </w:rPr>
              <w:t>Advanced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Fire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Prevention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z w:val="18"/>
              </w:rPr>
              <w:t>and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Fire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Fighting</w:t>
            </w:r>
          </w:p>
        </w:tc>
        <w:tc>
          <w:tcPr>
            <w:tcW w:w="1675" w:type="dxa"/>
          </w:tcPr>
          <w:p w14:paraId="2516FB17" w14:textId="77777777" w:rsidR="00DE08C4" w:rsidRDefault="00000000">
            <w:pPr>
              <w:pStyle w:val="TableParagraph"/>
              <w:spacing w:before="54"/>
              <w:ind w:left="299" w:right="286"/>
              <w:jc w:val="center"/>
              <w:rPr>
                <w:sz w:val="18"/>
              </w:rPr>
            </w:pPr>
            <w:r>
              <w:rPr>
                <w:spacing w:val="-2"/>
                <w:sz w:val="18"/>
              </w:rPr>
              <w:t>30304/20/EG</w:t>
            </w:r>
          </w:p>
        </w:tc>
        <w:tc>
          <w:tcPr>
            <w:tcW w:w="1276" w:type="dxa"/>
          </w:tcPr>
          <w:p w14:paraId="7DAB7007" w14:textId="77777777" w:rsidR="00DE08C4" w:rsidRDefault="00000000">
            <w:pPr>
              <w:pStyle w:val="TableParagraph"/>
              <w:spacing w:before="54"/>
              <w:ind w:left="149" w:right="140"/>
              <w:jc w:val="center"/>
              <w:rPr>
                <w:sz w:val="18"/>
              </w:rPr>
            </w:pPr>
            <w:r>
              <w:rPr>
                <w:spacing w:val="-2"/>
                <w:w w:val="105"/>
                <w:sz w:val="18"/>
              </w:rPr>
              <w:t>19.11.2020</w:t>
            </w:r>
          </w:p>
        </w:tc>
        <w:tc>
          <w:tcPr>
            <w:tcW w:w="1274" w:type="dxa"/>
          </w:tcPr>
          <w:p w14:paraId="34F5B21B" w14:textId="77777777" w:rsidR="00DE08C4" w:rsidRDefault="00000000">
            <w:pPr>
              <w:pStyle w:val="TableParagraph"/>
              <w:spacing w:before="54"/>
              <w:ind w:left="113" w:right="98"/>
              <w:jc w:val="center"/>
              <w:rPr>
                <w:sz w:val="18"/>
              </w:rPr>
            </w:pPr>
            <w:r>
              <w:rPr>
                <w:spacing w:val="-2"/>
                <w:sz w:val="18"/>
              </w:rPr>
              <w:t>18.11.2025</w:t>
            </w:r>
          </w:p>
        </w:tc>
        <w:tc>
          <w:tcPr>
            <w:tcW w:w="1643" w:type="dxa"/>
          </w:tcPr>
          <w:p w14:paraId="50BE8F7F" w14:textId="77777777" w:rsidR="00DE08C4" w:rsidRDefault="00000000">
            <w:pPr>
              <w:pStyle w:val="TableParagraph"/>
              <w:spacing w:before="39"/>
              <w:ind w:left="196" w:right="178"/>
              <w:jc w:val="center"/>
              <w:rPr>
                <w:sz w:val="18"/>
              </w:rPr>
            </w:pPr>
            <w:r>
              <w:rPr>
                <w:sz w:val="18"/>
              </w:rPr>
              <w:t xml:space="preserve">The </w:t>
            </w:r>
            <w:r>
              <w:rPr>
                <w:spacing w:val="-4"/>
                <w:sz w:val="18"/>
              </w:rPr>
              <w:t>Arab</w:t>
            </w:r>
          </w:p>
        </w:tc>
      </w:tr>
      <w:tr w:rsidR="00DE08C4" w14:paraId="0FA5F77B" w14:textId="77777777">
        <w:trPr>
          <w:trHeight w:val="316"/>
        </w:trPr>
        <w:tc>
          <w:tcPr>
            <w:tcW w:w="5237" w:type="dxa"/>
            <w:gridSpan w:val="2"/>
          </w:tcPr>
          <w:p w14:paraId="79CE106D" w14:textId="77777777" w:rsidR="00DE08C4" w:rsidRDefault="00000000">
            <w:pPr>
              <w:pStyle w:val="TableParagraph"/>
              <w:spacing w:before="54"/>
              <w:ind w:left="107"/>
              <w:rPr>
                <w:sz w:val="18"/>
              </w:rPr>
            </w:pPr>
            <w:r>
              <w:rPr>
                <w:sz w:val="18"/>
              </w:rPr>
              <w:t>Elementary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First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pacing w:val="-5"/>
                <w:sz w:val="18"/>
              </w:rPr>
              <w:t>Aid</w:t>
            </w:r>
          </w:p>
        </w:tc>
        <w:tc>
          <w:tcPr>
            <w:tcW w:w="1675" w:type="dxa"/>
          </w:tcPr>
          <w:p w14:paraId="7159196F" w14:textId="77777777" w:rsidR="00DE08C4" w:rsidRDefault="00DE08C4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76" w:type="dxa"/>
          </w:tcPr>
          <w:p w14:paraId="0231B0A3" w14:textId="77777777" w:rsidR="00DE08C4" w:rsidRDefault="00DE08C4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74" w:type="dxa"/>
          </w:tcPr>
          <w:p w14:paraId="475213B0" w14:textId="77777777" w:rsidR="00DE08C4" w:rsidRDefault="00DE08C4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643" w:type="dxa"/>
          </w:tcPr>
          <w:p w14:paraId="32CA22CE" w14:textId="77777777" w:rsidR="00DE08C4" w:rsidRDefault="00DE08C4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DE08C4" w14:paraId="3244937B" w14:textId="77777777">
        <w:trPr>
          <w:trHeight w:val="316"/>
        </w:trPr>
        <w:tc>
          <w:tcPr>
            <w:tcW w:w="5237" w:type="dxa"/>
            <w:gridSpan w:val="2"/>
          </w:tcPr>
          <w:p w14:paraId="6D13D776" w14:textId="77777777" w:rsidR="00DE08C4" w:rsidRDefault="00000000">
            <w:pPr>
              <w:pStyle w:val="TableParagraph"/>
              <w:spacing w:before="56"/>
              <w:ind w:left="107"/>
              <w:rPr>
                <w:sz w:val="18"/>
              </w:rPr>
            </w:pPr>
            <w:r>
              <w:rPr>
                <w:sz w:val="18"/>
              </w:rPr>
              <w:t>Medical</w:t>
            </w:r>
            <w:r>
              <w:rPr>
                <w:spacing w:val="-8"/>
                <w:sz w:val="18"/>
              </w:rPr>
              <w:t xml:space="preserve"> </w:t>
            </w:r>
            <w:r>
              <w:rPr>
                <w:sz w:val="18"/>
              </w:rPr>
              <w:t>Care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Studies</w:t>
            </w:r>
          </w:p>
        </w:tc>
        <w:tc>
          <w:tcPr>
            <w:tcW w:w="1675" w:type="dxa"/>
          </w:tcPr>
          <w:p w14:paraId="2D3DC966" w14:textId="77777777" w:rsidR="00DE08C4" w:rsidRDefault="00DE08C4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76" w:type="dxa"/>
          </w:tcPr>
          <w:p w14:paraId="36640787" w14:textId="77777777" w:rsidR="00DE08C4" w:rsidRDefault="00DE08C4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74" w:type="dxa"/>
          </w:tcPr>
          <w:p w14:paraId="368185BC" w14:textId="77777777" w:rsidR="00DE08C4" w:rsidRDefault="00DE08C4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643" w:type="dxa"/>
          </w:tcPr>
          <w:p w14:paraId="21F43FE9" w14:textId="77777777" w:rsidR="00DE08C4" w:rsidRDefault="00DE08C4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DE08C4" w14:paraId="5163BA1D" w14:textId="77777777">
        <w:trPr>
          <w:trHeight w:val="318"/>
        </w:trPr>
        <w:tc>
          <w:tcPr>
            <w:tcW w:w="5237" w:type="dxa"/>
            <w:gridSpan w:val="2"/>
          </w:tcPr>
          <w:p w14:paraId="0BDA9441" w14:textId="77777777" w:rsidR="00DE08C4" w:rsidRDefault="00000000">
            <w:pPr>
              <w:pStyle w:val="TableParagraph"/>
              <w:spacing w:before="56"/>
              <w:ind w:left="107"/>
              <w:rPr>
                <w:sz w:val="18"/>
              </w:rPr>
            </w:pPr>
            <w:r>
              <w:rPr>
                <w:sz w:val="18"/>
              </w:rPr>
              <w:t>Personal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Safety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and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Social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Responsibilities</w:t>
            </w:r>
          </w:p>
        </w:tc>
        <w:tc>
          <w:tcPr>
            <w:tcW w:w="1675" w:type="dxa"/>
          </w:tcPr>
          <w:p w14:paraId="5B76286D" w14:textId="77777777" w:rsidR="00DE08C4" w:rsidRDefault="00000000">
            <w:pPr>
              <w:pStyle w:val="TableParagraph"/>
              <w:spacing w:before="56"/>
              <w:ind w:left="299" w:right="286"/>
              <w:jc w:val="center"/>
              <w:rPr>
                <w:sz w:val="18"/>
              </w:rPr>
            </w:pPr>
            <w:r>
              <w:rPr>
                <w:spacing w:val="-2"/>
                <w:sz w:val="18"/>
              </w:rPr>
              <w:t>31224/20/EG</w:t>
            </w:r>
          </w:p>
        </w:tc>
        <w:tc>
          <w:tcPr>
            <w:tcW w:w="1276" w:type="dxa"/>
          </w:tcPr>
          <w:p w14:paraId="5EF9BAE2" w14:textId="77777777" w:rsidR="00DE08C4" w:rsidRDefault="00000000">
            <w:pPr>
              <w:pStyle w:val="TableParagraph"/>
              <w:spacing w:before="56"/>
              <w:ind w:left="151" w:right="140"/>
              <w:jc w:val="center"/>
              <w:rPr>
                <w:sz w:val="18"/>
              </w:rPr>
            </w:pPr>
            <w:r>
              <w:rPr>
                <w:spacing w:val="-2"/>
                <w:sz w:val="18"/>
              </w:rPr>
              <w:t>29/11/2020</w:t>
            </w:r>
          </w:p>
        </w:tc>
        <w:tc>
          <w:tcPr>
            <w:tcW w:w="1274" w:type="dxa"/>
          </w:tcPr>
          <w:p w14:paraId="2D834F69" w14:textId="77777777" w:rsidR="00DE08C4" w:rsidRDefault="00000000">
            <w:pPr>
              <w:pStyle w:val="TableParagraph"/>
              <w:spacing w:before="56"/>
              <w:ind w:left="113" w:right="97"/>
              <w:jc w:val="center"/>
              <w:rPr>
                <w:sz w:val="18"/>
              </w:rPr>
            </w:pPr>
            <w:r>
              <w:rPr>
                <w:spacing w:val="-2"/>
                <w:sz w:val="18"/>
              </w:rPr>
              <w:t>25/11/2025</w:t>
            </w:r>
          </w:p>
        </w:tc>
        <w:tc>
          <w:tcPr>
            <w:tcW w:w="1643" w:type="dxa"/>
          </w:tcPr>
          <w:p w14:paraId="218A4AC9" w14:textId="77777777" w:rsidR="00DE08C4" w:rsidRDefault="00000000">
            <w:pPr>
              <w:pStyle w:val="TableParagraph"/>
              <w:spacing w:before="39"/>
              <w:ind w:left="196" w:right="178"/>
              <w:jc w:val="center"/>
              <w:rPr>
                <w:sz w:val="18"/>
              </w:rPr>
            </w:pPr>
            <w:r>
              <w:rPr>
                <w:sz w:val="18"/>
              </w:rPr>
              <w:t xml:space="preserve">The </w:t>
            </w:r>
            <w:r>
              <w:rPr>
                <w:spacing w:val="-4"/>
                <w:sz w:val="18"/>
              </w:rPr>
              <w:t>Arab</w:t>
            </w:r>
          </w:p>
        </w:tc>
      </w:tr>
      <w:tr w:rsidR="00DE08C4" w14:paraId="2A463B3D" w14:textId="77777777">
        <w:trPr>
          <w:trHeight w:val="316"/>
        </w:trPr>
        <w:tc>
          <w:tcPr>
            <w:tcW w:w="5237" w:type="dxa"/>
            <w:gridSpan w:val="2"/>
          </w:tcPr>
          <w:p w14:paraId="79E7D41B" w14:textId="77777777" w:rsidR="00DE08C4" w:rsidRDefault="00000000">
            <w:pPr>
              <w:pStyle w:val="TableParagraph"/>
              <w:spacing w:before="54"/>
              <w:ind w:left="107"/>
              <w:rPr>
                <w:sz w:val="18"/>
              </w:rPr>
            </w:pPr>
            <w:r>
              <w:rPr>
                <w:sz w:val="18"/>
              </w:rPr>
              <w:t>Proficiency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Of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Security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Awareness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Training</w:t>
            </w:r>
            <w:r>
              <w:rPr>
                <w:spacing w:val="-2"/>
                <w:sz w:val="18"/>
              </w:rPr>
              <w:t xml:space="preserve"> Seafarers</w:t>
            </w:r>
          </w:p>
        </w:tc>
        <w:tc>
          <w:tcPr>
            <w:tcW w:w="1675" w:type="dxa"/>
          </w:tcPr>
          <w:p w14:paraId="4DC10D63" w14:textId="77777777" w:rsidR="00DE08C4" w:rsidRDefault="00000000">
            <w:pPr>
              <w:pStyle w:val="TableParagraph"/>
              <w:spacing w:before="54"/>
              <w:ind w:left="299" w:right="286"/>
              <w:jc w:val="center"/>
              <w:rPr>
                <w:sz w:val="18"/>
              </w:rPr>
            </w:pPr>
            <w:r>
              <w:rPr>
                <w:spacing w:val="-2"/>
                <w:sz w:val="18"/>
              </w:rPr>
              <w:t>30023/20/EG</w:t>
            </w:r>
          </w:p>
        </w:tc>
        <w:tc>
          <w:tcPr>
            <w:tcW w:w="1276" w:type="dxa"/>
          </w:tcPr>
          <w:p w14:paraId="022B794B" w14:textId="77777777" w:rsidR="00DE08C4" w:rsidRDefault="00000000">
            <w:pPr>
              <w:pStyle w:val="TableParagraph"/>
              <w:spacing w:before="54"/>
              <w:ind w:left="151" w:right="140"/>
              <w:jc w:val="center"/>
              <w:rPr>
                <w:sz w:val="18"/>
              </w:rPr>
            </w:pPr>
            <w:r>
              <w:rPr>
                <w:spacing w:val="-2"/>
                <w:sz w:val="18"/>
              </w:rPr>
              <w:t>17.11.2020</w:t>
            </w:r>
          </w:p>
        </w:tc>
        <w:tc>
          <w:tcPr>
            <w:tcW w:w="1274" w:type="dxa"/>
          </w:tcPr>
          <w:p w14:paraId="58D8DC0E" w14:textId="77777777" w:rsidR="00DE08C4" w:rsidRDefault="00000000">
            <w:pPr>
              <w:pStyle w:val="TableParagraph"/>
              <w:spacing w:before="54"/>
              <w:ind w:left="113" w:right="98"/>
              <w:jc w:val="center"/>
              <w:rPr>
                <w:sz w:val="18"/>
              </w:rPr>
            </w:pPr>
            <w:r>
              <w:rPr>
                <w:spacing w:val="-2"/>
                <w:w w:val="95"/>
                <w:sz w:val="18"/>
              </w:rPr>
              <w:t>15.11.2025</w:t>
            </w:r>
          </w:p>
        </w:tc>
        <w:tc>
          <w:tcPr>
            <w:tcW w:w="1643" w:type="dxa"/>
          </w:tcPr>
          <w:p w14:paraId="127EEC91" w14:textId="77777777" w:rsidR="00DE08C4" w:rsidRDefault="00000000">
            <w:pPr>
              <w:pStyle w:val="TableParagraph"/>
              <w:spacing w:before="39"/>
              <w:ind w:left="196" w:right="178"/>
              <w:jc w:val="center"/>
              <w:rPr>
                <w:sz w:val="18"/>
              </w:rPr>
            </w:pPr>
            <w:r>
              <w:rPr>
                <w:sz w:val="18"/>
              </w:rPr>
              <w:t xml:space="preserve">The </w:t>
            </w:r>
            <w:r>
              <w:rPr>
                <w:spacing w:val="-4"/>
                <w:sz w:val="18"/>
              </w:rPr>
              <w:t>Arab</w:t>
            </w:r>
          </w:p>
        </w:tc>
      </w:tr>
      <w:tr w:rsidR="00DE08C4" w14:paraId="67ADD924" w14:textId="77777777">
        <w:trPr>
          <w:trHeight w:val="316"/>
        </w:trPr>
        <w:tc>
          <w:tcPr>
            <w:tcW w:w="5237" w:type="dxa"/>
            <w:gridSpan w:val="2"/>
          </w:tcPr>
          <w:p w14:paraId="635B4E5A" w14:textId="77777777" w:rsidR="00DE08C4" w:rsidRDefault="00000000">
            <w:pPr>
              <w:pStyle w:val="TableParagraph"/>
              <w:tabs>
                <w:tab w:val="left" w:pos="3197"/>
              </w:tabs>
              <w:spacing w:before="54"/>
              <w:ind w:left="107"/>
              <w:rPr>
                <w:sz w:val="18"/>
              </w:rPr>
            </w:pPr>
            <w:r>
              <w:rPr>
                <w:sz w:val="18"/>
              </w:rPr>
              <w:t>Proficiency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as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a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z w:val="18"/>
              </w:rPr>
              <w:t>ship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Security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officer</w:t>
            </w:r>
            <w:r>
              <w:rPr>
                <w:sz w:val="18"/>
              </w:rPr>
              <w:tab/>
              <w:t>(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PSSO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pacing w:val="-10"/>
                <w:sz w:val="18"/>
              </w:rPr>
              <w:t>)</w:t>
            </w:r>
          </w:p>
        </w:tc>
        <w:tc>
          <w:tcPr>
            <w:tcW w:w="1675" w:type="dxa"/>
          </w:tcPr>
          <w:p w14:paraId="40D9BF91" w14:textId="77777777" w:rsidR="00DE08C4" w:rsidRDefault="00DE08C4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76" w:type="dxa"/>
          </w:tcPr>
          <w:p w14:paraId="7C96F497" w14:textId="77777777" w:rsidR="00DE08C4" w:rsidRDefault="00DE08C4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74" w:type="dxa"/>
          </w:tcPr>
          <w:p w14:paraId="463239AB" w14:textId="77777777" w:rsidR="00DE08C4" w:rsidRDefault="00DE08C4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643" w:type="dxa"/>
          </w:tcPr>
          <w:p w14:paraId="0FDB35DB" w14:textId="77777777" w:rsidR="00DE08C4" w:rsidRDefault="00DE08C4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DE08C4" w14:paraId="250B1683" w14:textId="77777777">
        <w:trPr>
          <w:trHeight w:val="316"/>
        </w:trPr>
        <w:tc>
          <w:tcPr>
            <w:tcW w:w="5237" w:type="dxa"/>
            <w:gridSpan w:val="2"/>
          </w:tcPr>
          <w:p w14:paraId="137017F7" w14:textId="77777777" w:rsidR="00DE08C4" w:rsidRDefault="00000000">
            <w:pPr>
              <w:pStyle w:val="TableParagraph"/>
              <w:spacing w:before="56"/>
              <w:ind w:left="107"/>
              <w:rPr>
                <w:sz w:val="18"/>
              </w:rPr>
            </w:pPr>
            <w:r>
              <w:rPr>
                <w:sz w:val="18"/>
              </w:rPr>
              <w:t>Proficiency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In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Survival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z w:val="18"/>
              </w:rPr>
              <w:t>Craft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&amp;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Rescue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pacing w:val="-4"/>
                <w:sz w:val="18"/>
              </w:rPr>
              <w:t>Boats</w:t>
            </w:r>
          </w:p>
        </w:tc>
        <w:tc>
          <w:tcPr>
            <w:tcW w:w="1675" w:type="dxa"/>
          </w:tcPr>
          <w:p w14:paraId="4E54290F" w14:textId="77777777" w:rsidR="00DE08C4" w:rsidRDefault="00000000">
            <w:pPr>
              <w:pStyle w:val="TableParagraph"/>
              <w:spacing w:before="56"/>
              <w:ind w:left="299" w:right="286"/>
              <w:jc w:val="center"/>
              <w:rPr>
                <w:sz w:val="18"/>
              </w:rPr>
            </w:pPr>
            <w:r>
              <w:rPr>
                <w:spacing w:val="-2"/>
                <w:sz w:val="18"/>
              </w:rPr>
              <w:t>31654/20/EG</w:t>
            </w:r>
          </w:p>
        </w:tc>
        <w:tc>
          <w:tcPr>
            <w:tcW w:w="1276" w:type="dxa"/>
          </w:tcPr>
          <w:p w14:paraId="0DB8057C" w14:textId="77777777" w:rsidR="00DE08C4" w:rsidRDefault="00000000">
            <w:pPr>
              <w:pStyle w:val="TableParagraph"/>
              <w:spacing w:before="56"/>
              <w:ind w:left="151" w:right="137"/>
              <w:jc w:val="center"/>
              <w:rPr>
                <w:sz w:val="18"/>
              </w:rPr>
            </w:pPr>
            <w:r>
              <w:rPr>
                <w:spacing w:val="-2"/>
                <w:sz w:val="18"/>
              </w:rPr>
              <w:t>3/12/2020</w:t>
            </w:r>
          </w:p>
        </w:tc>
        <w:tc>
          <w:tcPr>
            <w:tcW w:w="1274" w:type="dxa"/>
          </w:tcPr>
          <w:p w14:paraId="67B72223" w14:textId="77777777" w:rsidR="00DE08C4" w:rsidRDefault="00000000">
            <w:pPr>
              <w:pStyle w:val="TableParagraph"/>
              <w:spacing w:before="56"/>
              <w:ind w:left="113" w:right="95"/>
              <w:jc w:val="center"/>
              <w:rPr>
                <w:sz w:val="18"/>
              </w:rPr>
            </w:pPr>
            <w:r>
              <w:rPr>
                <w:spacing w:val="-2"/>
                <w:sz w:val="18"/>
              </w:rPr>
              <w:t>2/12/2025</w:t>
            </w:r>
          </w:p>
        </w:tc>
        <w:tc>
          <w:tcPr>
            <w:tcW w:w="1643" w:type="dxa"/>
          </w:tcPr>
          <w:p w14:paraId="77A58C7A" w14:textId="77777777" w:rsidR="00DE08C4" w:rsidRDefault="00000000">
            <w:pPr>
              <w:pStyle w:val="TableParagraph"/>
              <w:spacing w:before="39"/>
              <w:ind w:left="196" w:right="178"/>
              <w:jc w:val="center"/>
              <w:rPr>
                <w:sz w:val="18"/>
              </w:rPr>
            </w:pPr>
            <w:r>
              <w:rPr>
                <w:sz w:val="18"/>
              </w:rPr>
              <w:t xml:space="preserve">The </w:t>
            </w:r>
            <w:r>
              <w:rPr>
                <w:spacing w:val="-4"/>
                <w:sz w:val="18"/>
              </w:rPr>
              <w:t>Arab</w:t>
            </w:r>
          </w:p>
        </w:tc>
      </w:tr>
      <w:tr w:rsidR="00DE08C4" w14:paraId="1F528657" w14:textId="77777777">
        <w:trPr>
          <w:trHeight w:val="318"/>
        </w:trPr>
        <w:tc>
          <w:tcPr>
            <w:tcW w:w="5237" w:type="dxa"/>
            <w:gridSpan w:val="2"/>
          </w:tcPr>
          <w:p w14:paraId="356B7289" w14:textId="77777777" w:rsidR="00DE08C4" w:rsidRDefault="00000000">
            <w:pPr>
              <w:pStyle w:val="TableParagraph"/>
              <w:spacing w:before="56"/>
              <w:ind w:left="107"/>
              <w:rPr>
                <w:sz w:val="18"/>
              </w:rPr>
            </w:pPr>
            <w:r>
              <w:rPr>
                <w:spacing w:val="-2"/>
                <w:sz w:val="18"/>
              </w:rPr>
              <w:t>G.M.D.S.S</w:t>
            </w:r>
          </w:p>
        </w:tc>
        <w:tc>
          <w:tcPr>
            <w:tcW w:w="1675" w:type="dxa"/>
          </w:tcPr>
          <w:p w14:paraId="7615CE87" w14:textId="77777777" w:rsidR="00DE08C4" w:rsidRDefault="00DE08C4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76" w:type="dxa"/>
          </w:tcPr>
          <w:p w14:paraId="3DA10C4D" w14:textId="77777777" w:rsidR="00DE08C4" w:rsidRDefault="00DE08C4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74" w:type="dxa"/>
          </w:tcPr>
          <w:p w14:paraId="6661B82B" w14:textId="77777777" w:rsidR="00DE08C4" w:rsidRDefault="00DE08C4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643" w:type="dxa"/>
          </w:tcPr>
          <w:p w14:paraId="4DE32D6D" w14:textId="77777777" w:rsidR="00DE08C4" w:rsidRDefault="00DE08C4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DE08C4" w14:paraId="75A85701" w14:textId="77777777">
        <w:trPr>
          <w:trHeight w:val="316"/>
        </w:trPr>
        <w:tc>
          <w:tcPr>
            <w:tcW w:w="5237" w:type="dxa"/>
            <w:gridSpan w:val="2"/>
          </w:tcPr>
          <w:p w14:paraId="3BF885FB" w14:textId="77777777" w:rsidR="00DE08C4" w:rsidRDefault="00000000">
            <w:pPr>
              <w:pStyle w:val="TableParagraph"/>
              <w:spacing w:before="54"/>
              <w:ind w:left="107"/>
              <w:rPr>
                <w:sz w:val="18"/>
              </w:rPr>
            </w:pPr>
            <w:r>
              <w:rPr>
                <w:spacing w:val="-2"/>
                <w:sz w:val="18"/>
              </w:rPr>
              <w:t>Communications</w:t>
            </w:r>
          </w:p>
        </w:tc>
        <w:tc>
          <w:tcPr>
            <w:tcW w:w="1675" w:type="dxa"/>
          </w:tcPr>
          <w:p w14:paraId="4838C7DF" w14:textId="77777777" w:rsidR="00DE08C4" w:rsidRDefault="00DE08C4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76" w:type="dxa"/>
          </w:tcPr>
          <w:p w14:paraId="4558A01C" w14:textId="77777777" w:rsidR="00DE08C4" w:rsidRDefault="00DE08C4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74" w:type="dxa"/>
          </w:tcPr>
          <w:p w14:paraId="740333CD" w14:textId="77777777" w:rsidR="00DE08C4" w:rsidRDefault="00DE08C4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643" w:type="dxa"/>
          </w:tcPr>
          <w:p w14:paraId="39E73350" w14:textId="77777777" w:rsidR="00DE08C4" w:rsidRDefault="00DE08C4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DE08C4" w14:paraId="00EC581E" w14:textId="77777777">
        <w:trPr>
          <w:trHeight w:val="316"/>
        </w:trPr>
        <w:tc>
          <w:tcPr>
            <w:tcW w:w="5237" w:type="dxa"/>
            <w:gridSpan w:val="2"/>
          </w:tcPr>
          <w:p w14:paraId="561EC47D" w14:textId="77777777" w:rsidR="00DE08C4" w:rsidRDefault="00000000">
            <w:pPr>
              <w:pStyle w:val="TableParagraph"/>
              <w:spacing w:before="54"/>
              <w:ind w:left="107"/>
              <w:rPr>
                <w:sz w:val="18"/>
              </w:rPr>
            </w:pPr>
            <w:r>
              <w:rPr>
                <w:sz w:val="18"/>
              </w:rPr>
              <w:t>Advanced</w:t>
            </w:r>
            <w:r>
              <w:rPr>
                <w:spacing w:val="-2"/>
                <w:sz w:val="18"/>
              </w:rPr>
              <w:t xml:space="preserve"> Communications</w:t>
            </w:r>
          </w:p>
        </w:tc>
        <w:tc>
          <w:tcPr>
            <w:tcW w:w="1675" w:type="dxa"/>
          </w:tcPr>
          <w:p w14:paraId="7564C473" w14:textId="77777777" w:rsidR="00DE08C4" w:rsidRDefault="00DE08C4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76" w:type="dxa"/>
          </w:tcPr>
          <w:p w14:paraId="35D17633" w14:textId="77777777" w:rsidR="00DE08C4" w:rsidRDefault="00DE08C4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74" w:type="dxa"/>
          </w:tcPr>
          <w:p w14:paraId="3FB05746" w14:textId="77777777" w:rsidR="00DE08C4" w:rsidRDefault="00DE08C4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643" w:type="dxa"/>
          </w:tcPr>
          <w:p w14:paraId="6B10DC9D" w14:textId="77777777" w:rsidR="00DE08C4" w:rsidRDefault="00DE08C4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DE08C4" w14:paraId="0CCEB767" w14:textId="77777777">
        <w:trPr>
          <w:trHeight w:val="316"/>
        </w:trPr>
        <w:tc>
          <w:tcPr>
            <w:tcW w:w="5237" w:type="dxa"/>
            <w:gridSpan w:val="2"/>
          </w:tcPr>
          <w:p w14:paraId="05FD2BBA" w14:textId="77777777" w:rsidR="00DE08C4" w:rsidRDefault="00000000">
            <w:pPr>
              <w:pStyle w:val="TableParagraph"/>
              <w:spacing w:before="56"/>
              <w:ind w:left="107"/>
              <w:rPr>
                <w:sz w:val="18"/>
              </w:rPr>
            </w:pPr>
            <w:r>
              <w:rPr>
                <w:sz w:val="18"/>
              </w:rPr>
              <w:t>ECDIS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Advanced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Simulator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(Management</w:t>
            </w:r>
            <w:r>
              <w:rPr>
                <w:spacing w:val="-6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Level)</w:t>
            </w:r>
          </w:p>
        </w:tc>
        <w:tc>
          <w:tcPr>
            <w:tcW w:w="1675" w:type="dxa"/>
          </w:tcPr>
          <w:p w14:paraId="5C833438" w14:textId="77777777" w:rsidR="00DE08C4" w:rsidRDefault="00DE08C4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76" w:type="dxa"/>
          </w:tcPr>
          <w:p w14:paraId="30772FC7" w14:textId="77777777" w:rsidR="00DE08C4" w:rsidRDefault="00DE08C4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74" w:type="dxa"/>
          </w:tcPr>
          <w:p w14:paraId="6770C14E" w14:textId="77777777" w:rsidR="00DE08C4" w:rsidRDefault="00DE08C4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643" w:type="dxa"/>
          </w:tcPr>
          <w:p w14:paraId="6BB4A945" w14:textId="77777777" w:rsidR="00DE08C4" w:rsidRDefault="00DE08C4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DE08C4" w14:paraId="07F4D72B" w14:textId="77777777">
        <w:trPr>
          <w:trHeight w:val="318"/>
        </w:trPr>
        <w:tc>
          <w:tcPr>
            <w:tcW w:w="5237" w:type="dxa"/>
            <w:gridSpan w:val="2"/>
          </w:tcPr>
          <w:p w14:paraId="715E9D4B" w14:textId="77777777" w:rsidR="00DE08C4" w:rsidRDefault="00000000">
            <w:pPr>
              <w:pStyle w:val="TableParagraph"/>
              <w:spacing w:before="56"/>
              <w:ind w:left="107"/>
              <w:rPr>
                <w:sz w:val="18"/>
              </w:rPr>
            </w:pPr>
            <w:r>
              <w:rPr>
                <w:sz w:val="18"/>
              </w:rPr>
              <w:t>ECDIS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Simulator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(Operation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Level)</w:t>
            </w:r>
          </w:p>
        </w:tc>
        <w:tc>
          <w:tcPr>
            <w:tcW w:w="1675" w:type="dxa"/>
          </w:tcPr>
          <w:p w14:paraId="55C52CE6" w14:textId="77777777" w:rsidR="00DE08C4" w:rsidRDefault="00DE08C4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76" w:type="dxa"/>
          </w:tcPr>
          <w:p w14:paraId="085847B4" w14:textId="77777777" w:rsidR="00DE08C4" w:rsidRDefault="00DE08C4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74" w:type="dxa"/>
          </w:tcPr>
          <w:p w14:paraId="3DC37731" w14:textId="77777777" w:rsidR="00DE08C4" w:rsidRDefault="00DE08C4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643" w:type="dxa"/>
          </w:tcPr>
          <w:p w14:paraId="0EC0727D" w14:textId="77777777" w:rsidR="00DE08C4" w:rsidRDefault="00DE08C4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DE08C4" w14:paraId="660662DC" w14:textId="77777777">
        <w:trPr>
          <w:trHeight w:val="316"/>
        </w:trPr>
        <w:tc>
          <w:tcPr>
            <w:tcW w:w="5237" w:type="dxa"/>
            <w:gridSpan w:val="2"/>
          </w:tcPr>
          <w:p w14:paraId="56EF311C" w14:textId="77777777" w:rsidR="00DE08C4" w:rsidRDefault="00000000">
            <w:pPr>
              <w:pStyle w:val="TableParagraph"/>
              <w:spacing w:before="54"/>
              <w:ind w:left="107"/>
              <w:rPr>
                <w:sz w:val="18"/>
              </w:rPr>
            </w:pPr>
            <w:r>
              <w:rPr>
                <w:sz w:val="18"/>
              </w:rPr>
              <w:t>Prevention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and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Combating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of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Marine</w:t>
            </w:r>
            <w:r>
              <w:rPr>
                <w:spacing w:val="-2"/>
                <w:sz w:val="18"/>
              </w:rPr>
              <w:t xml:space="preserve"> Pollution</w:t>
            </w:r>
          </w:p>
        </w:tc>
        <w:tc>
          <w:tcPr>
            <w:tcW w:w="1675" w:type="dxa"/>
          </w:tcPr>
          <w:p w14:paraId="313BEA9F" w14:textId="77777777" w:rsidR="00DE08C4" w:rsidRDefault="00DE08C4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76" w:type="dxa"/>
          </w:tcPr>
          <w:p w14:paraId="62A49B5E" w14:textId="77777777" w:rsidR="00DE08C4" w:rsidRDefault="00DE08C4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74" w:type="dxa"/>
          </w:tcPr>
          <w:p w14:paraId="5FE95B89" w14:textId="77777777" w:rsidR="00DE08C4" w:rsidRDefault="00DE08C4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643" w:type="dxa"/>
          </w:tcPr>
          <w:p w14:paraId="16697050" w14:textId="77777777" w:rsidR="00DE08C4" w:rsidRDefault="00DE08C4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DE08C4" w14:paraId="5817DA82" w14:textId="77777777">
        <w:trPr>
          <w:trHeight w:val="522"/>
        </w:trPr>
        <w:tc>
          <w:tcPr>
            <w:tcW w:w="5237" w:type="dxa"/>
            <w:gridSpan w:val="2"/>
          </w:tcPr>
          <w:p w14:paraId="1E0B7BCC" w14:textId="77777777" w:rsidR="00DE08C4" w:rsidRDefault="00000000">
            <w:pPr>
              <w:pStyle w:val="TableParagraph"/>
              <w:spacing w:before="6" w:line="248" w:lineRule="exact"/>
              <w:ind w:left="107" w:right="997"/>
              <w:rPr>
                <w:sz w:val="18"/>
              </w:rPr>
            </w:pPr>
            <w:r>
              <w:rPr>
                <w:sz w:val="18"/>
              </w:rPr>
              <w:t>Radar</w:t>
            </w:r>
            <w:r>
              <w:rPr>
                <w:spacing w:val="-6"/>
                <w:sz w:val="18"/>
              </w:rPr>
              <w:t xml:space="preserve"> </w:t>
            </w:r>
            <w:r>
              <w:rPr>
                <w:sz w:val="18"/>
              </w:rPr>
              <w:t>&amp;</w:t>
            </w:r>
            <w:r>
              <w:rPr>
                <w:spacing w:val="-6"/>
                <w:sz w:val="18"/>
              </w:rPr>
              <w:t xml:space="preserve"> </w:t>
            </w:r>
            <w:r>
              <w:rPr>
                <w:sz w:val="18"/>
              </w:rPr>
              <w:t>ARPA</w:t>
            </w:r>
            <w:r>
              <w:rPr>
                <w:spacing w:val="-6"/>
                <w:sz w:val="18"/>
              </w:rPr>
              <w:t xml:space="preserve"> </w:t>
            </w:r>
            <w:r>
              <w:rPr>
                <w:sz w:val="18"/>
              </w:rPr>
              <w:t>Simulator</w:t>
            </w:r>
            <w:r>
              <w:rPr>
                <w:spacing w:val="-7"/>
                <w:sz w:val="18"/>
              </w:rPr>
              <w:t xml:space="preserve"> </w:t>
            </w:r>
            <w:r>
              <w:rPr>
                <w:sz w:val="18"/>
              </w:rPr>
              <w:t>and</w:t>
            </w:r>
            <w:r>
              <w:rPr>
                <w:spacing w:val="-7"/>
                <w:sz w:val="18"/>
              </w:rPr>
              <w:t xml:space="preserve"> </w:t>
            </w:r>
            <w:r>
              <w:rPr>
                <w:sz w:val="18"/>
              </w:rPr>
              <w:t>Search</w:t>
            </w:r>
            <w:r>
              <w:rPr>
                <w:spacing w:val="-7"/>
                <w:sz w:val="18"/>
              </w:rPr>
              <w:t xml:space="preserve"> </w:t>
            </w:r>
            <w:r>
              <w:rPr>
                <w:sz w:val="18"/>
              </w:rPr>
              <w:t>&amp;rescue ARPA Simulator and Search</w:t>
            </w:r>
          </w:p>
        </w:tc>
        <w:tc>
          <w:tcPr>
            <w:tcW w:w="1675" w:type="dxa"/>
          </w:tcPr>
          <w:p w14:paraId="39990DD6" w14:textId="77777777" w:rsidR="00DE08C4" w:rsidRDefault="00DE08C4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76" w:type="dxa"/>
          </w:tcPr>
          <w:p w14:paraId="3FB4A495" w14:textId="77777777" w:rsidR="00DE08C4" w:rsidRDefault="00DE08C4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74" w:type="dxa"/>
          </w:tcPr>
          <w:p w14:paraId="101AB9CE" w14:textId="77777777" w:rsidR="00DE08C4" w:rsidRDefault="00DE08C4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643" w:type="dxa"/>
          </w:tcPr>
          <w:p w14:paraId="6C56C6DC" w14:textId="77777777" w:rsidR="00DE08C4" w:rsidRDefault="00DE08C4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DE08C4" w14:paraId="3A322981" w14:textId="77777777">
        <w:trPr>
          <w:trHeight w:val="318"/>
        </w:trPr>
        <w:tc>
          <w:tcPr>
            <w:tcW w:w="5237" w:type="dxa"/>
            <w:gridSpan w:val="2"/>
          </w:tcPr>
          <w:p w14:paraId="26269F58" w14:textId="77777777" w:rsidR="00DE08C4" w:rsidRDefault="00000000">
            <w:pPr>
              <w:pStyle w:val="TableParagraph"/>
              <w:spacing w:before="56"/>
              <w:ind w:left="107"/>
              <w:rPr>
                <w:sz w:val="18"/>
              </w:rPr>
            </w:pPr>
            <w:r>
              <w:rPr>
                <w:sz w:val="18"/>
              </w:rPr>
              <w:t>Marine</w:t>
            </w:r>
            <w:r>
              <w:rPr>
                <w:spacing w:val="-6"/>
                <w:sz w:val="18"/>
              </w:rPr>
              <w:t xml:space="preserve"> </w:t>
            </w:r>
            <w:r>
              <w:rPr>
                <w:sz w:val="18"/>
              </w:rPr>
              <w:t>Radar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and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automatic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Radar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Plotting</w:t>
            </w:r>
          </w:p>
        </w:tc>
        <w:tc>
          <w:tcPr>
            <w:tcW w:w="1675" w:type="dxa"/>
          </w:tcPr>
          <w:p w14:paraId="32BBBEF2" w14:textId="77777777" w:rsidR="00DE08C4" w:rsidRDefault="00DE08C4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76" w:type="dxa"/>
          </w:tcPr>
          <w:p w14:paraId="67992ACB" w14:textId="77777777" w:rsidR="00DE08C4" w:rsidRDefault="00DE08C4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74" w:type="dxa"/>
          </w:tcPr>
          <w:p w14:paraId="7A0BA8A0" w14:textId="77777777" w:rsidR="00DE08C4" w:rsidRDefault="00DE08C4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643" w:type="dxa"/>
          </w:tcPr>
          <w:p w14:paraId="2C50FE22" w14:textId="77777777" w:rsidR="00DE08C4" w:rsidRDefault="00DE08C4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DE08C4" w14:paraId="29F436E9" w14:textId="77777777">
        <w:trPr>
          <w:trHeight w:val="316"/>
        </w:trPr>
        <w:tc>
          <w:tcPr>
            <w:tcW w:w="5237" w:type="dxa"/>
            <w:gridSpan w:val="2"/>
          </w:tcPr>
          <w:p w14:paraId="316F1AD2" w14:textId="77777777" w:rsidR="00DE08C4" w:rsidRDefault="00000000">
            <w:pPr>
              <w:pStyle w:val="TableParagraph"/>
              <w:tabs>
                <w:tab w:val="left" w:pos="2778"/>
              </w:tabs>
              <w:spacing w:before="54"/>
              <w:ind w:left="107"/>
              <w:rPr>
                <w:sz w:val="18"/>
              </w:rPr>
            </w:pPr>
            <w:r>
              <w:rPr>
                <w:sz w:val="18"/>
              </w:rPr>
              <w:t>Bridge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resource</w:t>
            </w:r>
            <w:r>
              <w:rPr>
                <w:spacing w:val="-2"/>
                <w:sz w:val="18"/>
              </w:rPr>
              <w:t xml:space="preserve"> Management</w:t>
            </w:r>
            <w:r>
              <w:rPr>
                <w:sz w:val="18"/>
              </w:rPr>
              <w:tab/>
            </w:r>
            <w:r>
              <w:rPr>
                <w:spacing w:val="-2"/>
                <w:sz w:val="18"/>
              </w:rPr>
              <w:t>(B.R.M)</w:t>
            </w:r>
          </w:p>
        </w:tc>
        <w:tc>
          <w:tcPr>
            <w:tcW w:w="1675" w:type="dxa"/>
          </w:tcPr>
          <w:p w14:paraId="0E64C5C8" w14:textId="77777777" w:rsidR="00DE08C4" w:rsidRDefault="00DE08C4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76" w:type="dxa"/>
          </w:tcPr>
          <w:p w14:paraId="4B0434D1" w14:textId="77777777" w:rsidR="00DE08C4" w:rsidRDefault="00DE08C4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74" w:type="dxa"/>
          </w:tcPr>
          <w:p w14:paraId="7B6B0160" w14:textId="77777777" w:rsidR="00DE08C4" w:rsidRDefault="00DE08C4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643" w:type="dxa"/>
          </w:tcPr>
          <w:p w14:paraId="5320BCB4" w14:textId="77777777" w:rsidR="00DE08C4" w:rsidRDefault="00DE08C4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DE08C4" w14:paraId="495115B0" w14:textId="77777777">
        <w:trPr>
          <w:trHeight w:val="316"/>
        </w:trPr>
        <w:tc>
          <w:tcPr>
            <w:tcW w:w="5237" w:type="dxa"/>
            <w:gridSpan w:val="2"/>
          </w:tcPr>
          <w:p w14:paraId="18EB433E" w14:textId="77777777" w:rsidR="00DE08C4" w:rsidRDefault="00000000">
            <w:pPr>
              <w:pStyle w:val="TableParagraph"/>
              <w:tabs>
                <w:tab w:val="left" w:pos="2768"/>
              </w:tabs>
              <w:spacing w:before="54"/>
              <w:ind w:left="107"/>
              <w:rPr>
                <w:sz w:val="18"/>
              </w:rPr>
            </w:pPr>
            <w:r>
              <w:rPr>
                <w:sz w:val="18"/>
              </w:rPr>
              <w:t>Engine</w:t>
            </w:r>
            <w:r>
              <w:rPr>
                <w:spacing w:val="-6"/>
                <w:sz w:val="18"/>
              </w:rPr>
              <w:t xml:space="preserve"> </w:t>
            </w:r>
            <w:r>
              <w:rPr>
                <w:sz w:val="18"/>
              </w:rPr>
              <w:t>resource</w:t>
            </w:r>
            <w:r>
              <w:rPr>
                <w:spacing w:val="-2"/>
                <w:sz w:val="18"/>
              </w:rPr>
              <w:t xml:space="preserve"> Management</w:t>
            </w:r>
            <w:r>
              <w:rPr>
                <w:sz w:val="18"/>
              </w:rPr>
              <w:tab/>
            </w:r>
            <w:r>
              <w:rPr>
                <w:spacing w:val="-2"/>
                <w:sz w:val="18"/>
              </w:rPr>
              <w:t>(E.R.M)</w:t>
            </w:r>
          </w:p>
        </w:tc>
        <w:tc>
          <w:tcPr>
            <w:tcW w:w="1675" w:type="dxa"/>
          </w:tcPr>
          <w:p w14:paraId="147F56A7" w14:textId="77777777" w:rsidR="00DE08C4" w:rsidRDefault="00DE08C4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76" w:type="dxa"/>
          </w:tcPr>
          <w:p w14:paraId="742BEFD3" w14:textId="77777777" w:rsidR="00DE08C4" w:rsidRDefault="00DE08C4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74" w:type="dxa"/>
          </w:tcPr>
          <w:p w14:paraId="549C6378" w14:textId="77777777" w:rsidR="00DE08C4" w:rsidRDefault="00DE08C4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643" w:type="dxa"/>
          </w:tcPr>
          <w:p w14:paraId="0EA0C924" w14:textId="77777777" w:rsidR="00DE08C4" w:rsidRDefault="00DE08C4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DE08C4" w14:paraId="44057AE5" w14:textId="77777777">
        <w:trPr>
          <w:trHeight w:val="316"/>
        </w:trPr>
        <w:tc>
          <w:tcPr>
            <w:tcW w:w="5237" w:type="dxa"/>
            <w:gridSpan w:val="2"/>
          </w:tcPr>
          <w:p w14:paraId="46B9CFD6" w14:textId="77777777" w:rsidR="00DE08C4" w:rsidRDefault="00000000">
            <w:pPr>
              <w:pStyle w:val="TableParagraph"/>
              <w:spacing w:before="56"/>
              <w:ind w:left="107"/>
              <w:rPr>
                <w:sz w:val="18"/>
              </w:rPr>
            </w:pPr>
            <w:r>
              <w:rPr>
                <w:sz w:val="18"/>
              </w:rPr>
              <w:t>Navigational</w:t>
            </w:r>
            <w:r>
              <w:rPr>
                <w:spacing w:val="-9"/>
                <w:sz w:val="18"/>
              </w:rPr>
              <w:t xml:space="preserve"> </w:t>
            </w:r>
            <w:r>
              <w:rPr>
                <w:sz w:val="18"/>
              </w:rPr>
              <w:t>Watch</w:t>
            </w:r>
            <w:r>
              <w:rPr>
                <w:spacing w:val="-6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keeping</w:t>
            </w:r>
          </w:p>
        </w:tc>
        <w:tc>
          <w:tcPr>
            <w:tcW w:w="1675" w:type="dxa"/>
          </w:tcPr>
          <w:p w14:paraId="616728D8" w14:textId="77777777" w:rsidR="00DE08C4" w:rsidRDefault="00DE08C4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76" w:type="dxa"/>
          </w:tcPr>
          <w:p w14:paraId="4D96DA15" w14:textId="77777777" w:rsidR="00DE08C4" w:rsidRDefault="00DE08C4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74" w:type="dxa"/>
          </w:tcPr>
          <w:p w14:paraId="2F393BE2" w14:textId="77777777" w:rsidR="00DE08C4" w:rsidRDefault="00DE08C4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643" w:type="dxa"/>
          </w:tcPr>
          <w:p w14:paraId="41BB284A" w14:textId="77777777" w:rsidR="00DE08C4" w:rsidRDefault="00DE08C4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DE08C4" w14:paraId="4632308D" w14:textId="77777777">
        <w:trPr>
          <w:trHeight w:val="318"/>
        </w:trPr>
        <w:tc>
          <w:tcPr>
            <w:tcW w:w="5237" w:type="dxa"/>
            <w:gridSpan w:val="2"/>
          </w:tcPr>
          <w:p w14:paraId="21487F21" w14:textId="77777777" w:rsidR="00DE08C4" w:rsidRDefault="00000000">
            <w:pPr>
              <w:pStyle w:val="TableParagraph"/>
              <w:spacing w:before="56"/>
              <w:ind w:left="107"/>
              <w:rPr>
                <w:sz w:val="18"/>
              </w:rPr>
            </w:pPr>
            <w:r>
              <w:rPr>
                <w:sz w:val="18"/>
              </w:rPr>
              <w:t>Proficiency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for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Rating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forming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part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of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z w:val="18"/>
              </w:rPr>
              <w:t>Navigational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watch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(II/4)</w:t>
            </w:r>
          </w:p>
        </w:tc>
        <w:tc>
          <w:tcPr>
            <w:tcW w:w="1675" w:type="dxa"/>
          </w:tcPr>
          <w:p w14:paraId="7541E9F4" w14:textId="77777777" w:rsidR="00DE08C4" w:rsidRDefault="00DE08C4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76" w:type="dxa"/>
          </w:tcPr>
          <w:p w14:paraId="7CB93517" w14:textId="77777777" w:rsidR="00DE08C4" w:rsidRDefault="00DE08C4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74" w:type="dxa"/>
          </w:tcPr>
          <w:p w14:paraId="6836B282" w14:textId="77777777" w:rsidR="00DE08C4" w:rsidRDefault="00DE08C4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643" w:type="dxa"/>
          </w:tcPr>
          <w:p w14:paraId="156B0882" w14:textId="77777777" w:rsidR="00DE08C4" w:rsidRDefault="00000000">
            <w:pPr>
              <w:pStyle w:val="TableParagraph"/>
              <w:spacing w:before="56"/>
              <w:ind w:left="196" w:right="180"/>
              <w:jc w:val="center"/>
              <w:rPr>
                <w:sz w:val="18"/>
              </w:rPr>
            </w:pPr>
            <w:r>
              <w:rPr>
                <w:sz w:val="18"/>
              </w:rPr>
              <w:t>EAMS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 xml:space="preserve">/ </w:t>
            </w:r>
            <w:r>
              <w:rPr>
                <w:spacing w:val="-2"/>
                <w:sz w:val="18"/>
              </w:rPr>
              <w:t>Alex.</w:t>
            </w:r>
          </w:p>
        </w:tc>
      </w:tr>
      <w:tr w:rsidR="00DE08C4" w14:paraId="41EDBEDF" w14:textId="77777777">
        <w:trPr>
          <w:trHeight w:val="316"/>
        </w:trPr>
        <w:tc>
          <w:tcPr>
            <w:tcW w:w="5237" w:type="dxa"/>
            <w:gridSpan w:val="2"/>
          </w:tcPr>
          <w:p w14:paraId="0E7D7C73" w14:textId="77777777" w:rsidR="00DE08C4" w:rsidRDefault="00000000">
            <w:pPr>
              <w:pStyle w:val="TableParagraph"/>
              <w:spacing w:before="54"/>
              <w:ind w:left="107"/>
              <w:rPr>
                <w:sz w:val="18"/>
              </w:rPr>
            </w:pPr>
            <w:r>
              <w:rPr>
                <w:sz w:val="18"/>
              </w:rPr>
              <w:t>High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voltage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training</w:t>
            </w:r>
            <w:r>
              <w:rPr>
                <w:spacing w:val="45"/>
                <w:sz w:val="18"/>
              </w:rPr>
              <w:t xml:space="preserve"> </w:t>
            </w:r>
            <w:r>
              <w:rPr>
                <w:sz w:val="18"/>
              </w:rPr>
              <w:t>–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z w:val="18"/>
              </w:rPr>
              <w:t>operation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of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ship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(1000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Volt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and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pacing w:val="-4"/>
                <w:sz w:val="18"/>
              </w:rPr>
              <w:t>More)</w:t>
            </w:r>
          </w:p>
        </w:tc>
        <w:tc>
          <w:tcPr>
            <w:tcW w:w="1675" w:type="dxa"/>
          </w:tcPr>
          <w:p w14:paraId="7F1BF87A" w14:textId="77777777" w:rsidR="00DE08C4" w:rsidRDefault="00DE08C4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76" w:type="dxa"/>
          </w:tcPr>
          <w:p w14:paraId="6F186311" w14:textId="77777777" w:rsidR="00DE08C4" w:rsidRDefault="00DE08C4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74" w:type="dxa"/>
          </w:tcPr>
          <w:p w14:paraId="159D8208" w14:textId="77777777" w:rsidR="00DE08C4" w:rsidRDefault="00DE08C4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643" w:type="dxa"/>
          </w:tcPr>
          <w:p w14:paraId="56923450" w14:textId="77777777" w:rsidR="00DE08C4" w:rsidRDefault="00DE08C4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DE08C4" w14:paraId="6D34C110" w14:textId="77777777">
        <w:trPr>
          <w:trHeight w:val="316"/>
        </w:trPr>
        <w:tc>
          <w:tcPr>
            <w:tcW w:w="5237" w:type="dxa"/>
            <w:gridSpan w:val="2"/>
          </w:tcPr>
          <w:p w14:paraId="58C05ABC" w14:textId="77777777" w:rsidR="00DE08C4" w:rsidRDefault="00000000">
            <w:pPr>
              <w:pStyle w:val="TableParagraph"/>
              <w:spacing w:before="54"/>
              <w:ind w:left="107"/>
              <w:rPr>
                <w:sz w:val="18"/>
              </w:rPr>
            </w:pPr>
            <w:r>
              <w:rPr>
                <w:sz w:val="18"/>
              </w:rPr>
              <w:t>Passenger</w:t>
            </w:r>
            <w:r>
              <w:rPr>
                <w:spacing w:val="-6"/>
                <w:sz w:val="18"/>
              </w:rPr>
              <w:t xml:space="preserve"> </w:t>
            </w:r>
            <w:r>
              <w:rPr>
                <w:sz w:val="18"/>
              </w:rPr>
              <w:t>Safety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Cargo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Safety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and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Hull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integrity</w:t>
            </w:r>
          </w:p>
        </w:tc>
        <w:tc>
          <w:tcPr>
            <w:tcW w:w="1675" w:type="dxa"/>
          </w:tcPr>
          <w:p w14:paraId="6665C373" w14:textId="77777777" w:rsidR="00DE08C4" w:rsidRDefault="00DE08C4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76" w:type="dxa"/>
          </w:tcPr>
          <w:p w14:paraId="6907F4DB" w14:textId="77777777" w:rsidR="00DE08C4" w:rsidRDefault="00DE08C4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74" w:type="dxa"/>
          </w:tcPr>
          <w:p w14:paraId="71496CD7" w14:textId="77777777" w:rsidR="00DE08C4" w:rsidRDefault="00DE08C4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643" w:type="dxa"/>
          </w:tcPr>
          <w:p w14:paraId="28E17AE7" w14:textId="77777777" w:rsidR="00DE08C4" w:rsidRDefault="00DE08C4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DE08C4" w14:paraId="6B8CF902" w14:textId="77777777">
        <w:trPr>
          <w:trHeight w:val="316"/>
        </w:trPr>
        <w:tc>
          <w:tcPr>
            <w:tcW w:w="5237" w:type="dxa"/>
            <w:gridSpan w:val="2"/>
          </w:tcPr>
          <w:p w14:paraId="1BDF7827" w14:textId="77777777" w:rsidR="00DE08C4" w:rsidRDefault="00000000">
            <w:pPr>
              <w:pStyle w:val="TableParagraph"/>
              <w:spacing w:before="56"/>
              <w:ind w:left="107"/>
              <w:rPr>
                <w:sz w:val="18"/>
              </w:rPr>
            </w:pPr>
            <w:r>
              <w:rPr>
                <w:sz w:val="18"/>
              </w:rPr>
              <w:t>Crowd</w:t>
            </w:r>
            <w:r>
              <w:rPr>
                <w:spacing w:val="-11"/>
                <w:sz w:val="18"/>
              </w:rPr>
              <w:t xml:space="preserve"> </w:t>
            </w:r>
            <w:r>
              <w:rPr>
                <w:sz w:val="18"/>
              </w:rPr>
              <w:t>Management</w:t>
            </w:r>
            <w:r>
              <w:rPr>
                <w:spacing w:val="-10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Training</w:t>
            </w:r>
          </w:p>
        </w:tc>
        <w:tc>
          <w:tcPr>
            <w:tcW w:w="1675" w:type="dxa"/>
          </w:tcPr>
          <w:p w14:paraId="67113506" w14:textId="77777777" w:rsidR="00DE08C4" w:rsidRDefault="00DE08C4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76" w:type="dxa"/>
          </w:tcPr>
          <w:p w14:paraId="1A2C249D" w14:textId="77777777" w:rsidR="00DE08C4" w:rsidRDefault="00DE08C4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74" w:type="dxa"/>
          </w:tcPr>
          <w:p w14:paraId="2A85510F" w14:textId="77777777" w:rsidR="00DE08C4" w:rsidRDefault="00DE08C4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643" w:type="dxa"/>
          </w:tcPr>
          <w:p w14:paraId="578384DD" w14:textId="77777777" w:rsidR="00DE08C4" w:rsidRDefault="00DE08C4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DE08C4" w14:paraId="1842E0AE" w14:textId="77777777">
        <w:trPr>
          <w:trHeight w:val="318"/>
        </w:trPr>
        <w:tc>
          <w:tcPr>
            <w:tcW w:w="5237" w:type="dxa"/>
            <w:gridSpan w:val="2"/>
          </w:tcPr>
          <w:p w14:paraId="1A39C30E" w14:textId="77777777" w:rsidR="00DE08C4" w:rsidRDefault="00000000">
            <w:pPr>
              <w:pStyle w:val="TableParagraph"/>
              <w:spacing w:before="56"/>
              <w:ind w:left="107"/>
              <w:rPr>
                <w:sz w:val="18"/>
              </w:rPr>
            </w:pPr>
            <w:r>
              <w:rPr>
                <w:sz w:val="18"/>
              </w:rPr>
              <w:t>Crisis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Management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and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Human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Behavior</w:t>
            </w:r>
            <w:r>
              <w:rPr>
                <w:spacing w:val="-6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Training</w:t>
            </w:r>
          </w:p>
        </w:tc>
        <w:tc>
          <w:tcPr>
            <w:tcW w:w="1675" w:type="dxa"/>
          </w:tcPr>
          <w:p w14:paraId="34FCB758" w14:textId="77777777" w:rsidR="00DE08C4" w:rsidRDefault="00DE08C4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76" w:type="dxa"/>
          </w:tcPr>
          <w:p w14:paraId="5E127AD7" w14:textId="77777777" w:rsidR="00DE08C4" w:rsidRDefault="00DE08C4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74" w:type="dxa"/>
          </w:tcPr>
          <w:p w14:paraId="05FF7C13" w14:textId="77777777" w:rsidR="00DE08C4" w:rsidRDefault="00DE08C4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643" w:type="dxa"/>
          </w:tcPr>
          <w:p w14:paraId="3547A2F2" w14:textId="77777777" w:rsidR="00DE08C4" w:rsidRDefault="00DE08C4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DE08C4" w14:paraId="61F7DA85" w14:textId="77777777">
        <w:trPr>
          <w:trHeight w:val="316"/>
        </w:trPr>
        <w:tc>
          <w:tcPr>
            <w:tcW w:w="5237" w:type="dxa"/>
            <w:gridSpan w:val="2"/>
          </w:tcPr>
          <w:p w14:paraId="58B2209E" w14:textId="77777777" w:rsidR="00DE08C4" w:rsidRDefault="00000000">
            <w:pPr>
              <w:pStyle w:val="TableParagraph"/>
              <w:spacing w:before="54"/>
              <w:ind w:left="107"/>
              <w:rPr>
                <w:sz w:val="18"/>
              </w:rPr>
            </w:pPr>
            <w:r>
              <w:rPr>
                <w:sz w:val="18"/>
              </w:rPr>
              <w:t>Safety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training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for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Personal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Prov.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Direct</w:t>
            </w:r>
            <w:r>
              <w:rPr>
                <w:spacing w:val="-2"/>
                <w:sz w:val="18"/>
              </w:rPr>
              <w:t xml:space="preserve"> Passengers</w:t>
            </w:r>
          </w:p>
        </w:tc>
        <w:tc>
          <w:tcPr>
            <w:tcW w:w="1675" w:type="dxa"/>
          </w:tcPr>
          <w:p w14:paraId="449A2A16" w14:textId="77777777" w:rsidR="00DE08C4" w:rsidRDefault="00DE08C4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76" w:type="dxa"/>
          </w:tcPr>
          <w:p w14:paraId="694D5BEA" w14:textId="77777777" w:rsidR="00DE08C4" w:rsidRDefault="00DE08C4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74" w:type="dxa"/>
          </w:tcPr>
          <w:p w14:paraId="57CC1C9D" w14:textId="77777777" w:rsidR="00DE08C4" w:rsidRDefault="00DE08C4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643" w:type="dxa"/>
          </w:tcPr>
          <w:p w14:paraId="4C728F7F" w14:textId="77777777" w:rsidR="00DE08C4" w:rsidRDefault="00DE08C4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DE08C4" w14:paraId="1E269F98" w14:textId="77777777">
        <w:trPr>
          <w:trHeight w:val="316"/>
        </w:trPr>
        <w:tc>
          <w:tcPr>
            <w:tcW w:w="3744" w:type="dxa"/>
            <w:tcBorders>
              <w:right w:val="nil"/>
            </w:tcBorders>
          </w:tcPr>
          <w:p w14:paraId="7C8702EB" w14:textId="77777777" w:rsidR="00DE08C4" w:rsidRDefault="00000000">
            <w:pPr>
              <w:pStyle w:val="TableParagraph"/>
              <w:spacing w:before="54"/>
              <w:ind w:left="107"/>
              <w:rPr>
                <w:sz w:val="18"/>
              </w:rPr>
            </w:pPr>
            <w:r>
              <w:rPr>
                <w:sz w:val="18"/>
              </w:rPr>
              <w:t>Practical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Ability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to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Prepare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Meals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pacing w:val="-5"/>
                <w:sz w:val="18"/>
              </w:rPr>
              <w:t>and</w:t>
            </w:r>
          </w:p>
        </w:tc>
        <w:tc>
          <w:tcPr>
            <w:tcW w:w="1493" w:type="dxa"/>
            <w:tcBorders>
              <w:left w:val="nil"/>
            </w:tcBorders>
          </w:tcPr>
          <w:p w14:paraId="6287F312" w14:textId="77777777" w:rsidR="00DE08C4" w:rsidRDefault="00000000">
            <w:pPr>
              <w:pStyle w:val="TableParagraph"/>
              <w:spacing w:before="54"/>
              <w:ind w:right="177"/>
              <w:jc w:val="right"/>
              <w:rPr>
                <w:sz w:val="18"/>
              </w:rPr>
            </w:pPr>
            <w:r>
              <w:rPr>
                <w:sz w:val="18"/>
              </w:rPr>
              <w:t>(MLC</w:t>
            </w:r>
            <w:r>
              <w:rPr>
                <w:spacing w:val="-7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2006)</w:t>
            </w:r>
          </w:p>
        </w:tc>
        <w:tc>
          <w:tcPr>
            <w:tcW w:w="1675" w:type="dxa"/>
          </w:tcPr>
          <w:p w14:paraId="1484E391" w14:textId="77777777" w:rsidR="00DE08C4" w:rsidRDefault="00DE08C4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76" w:type="dxa"/>
          </w:tcPr>
          <w:p w14:paraId="491AE5FA" w14:textId="77777777" w:rsidR="00DE08C4" w:rsidRDefault="00DE08C4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74" w:type="dxa"/>
          </w:tcPr>
          <w:p w14:paraId="27F5796B" w14:textId="77777777" w:rsidR="00DE08C4" w:rsidRDefault="00DE08C4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643" w:type="dxa"/>
          </w:tcPr>
          <w:p w14:paraId="0F3FD04C" w14:textId="77777777" w:rsidR="00DE08C4" w:rsidRDefault="00DE08C4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DE08C4" w14:paraId="7F8C1FE6" w14:textId="77777777">
        <w:trPr>
          <w:trHeight w:val="316"/>
        </w:trPr>
        <w:tc>
          <w:tcPr>
            <w:tcW w:w="3744" w:type="dxa"/>
            <w:tcBorders>
              <w:right w:val="nil"/>
            </w:tcBorders>
          </w:tcPr>
          <w:p w14:paraId="4AC55599" w14:textId="77777777" w:rsidR="00DE08C4" w:rsidRDefault="00000000">
            <w:pPr>
              <w:pStyle w:val="TableParagraph"/>
              <w:spacing w:before="56"/>
              <w:ind w:left="107"/>
              <w:rPr>
                <w:sz w:val="18"/>
              </w:rPr>
            </w:pPr>
            <w:r>
              <w:rPr>
                <w:sz w:val="18"/>
              </w:rPr>
              <w:t>Personal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Hygiene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and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Envir.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Protection</w:t>
            </w:r>
          </w:p>
        </w:tc>
        <w:tc>
          <w:tcPr>
            <w:tcW w:w="1493" w:type="dxa"/>
            <w:tcBorders>
              <w:left w:val="nil"/>
            </w:tcBorders>
          </w:tcPr>
          <w:p w14:paraId="0F719E16" w14:textId="77777777" w:rsidR="00DE08C4" w:rsidRDefault="00000000">
            <w:pPr>
              <w:pStyle w:val="TableParagraph"/>
              <w:spacing w:before="56"/>
              <w:ind w:right="180"/>
              <w:jc w:val="right"/>
              <w:rPr>
                <w:sz w:val="18"/>
              </w:rPr>
            </w:pPr>
            <w:r>
              <w:rPr>
                <w:sz w:val="18"/>
              </w:rPr>
              <w:t>(MLC</w:t>
            </w:r>
            <w:r>
              <w:rPr>
                <w:spacing w:val="-7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2006)</w:t>
            </w:r>
          </w:p>
        </w:tc>
        <w:tc>
          <w:tcPr>
            <w:tcW w:w="1675" w:type="dxa"/>
          </w:tcPr>
          <w:p w14:paraId="14CA5AC2" w14:textId="77777777" w:rsidR="00DE08C4" w:rsidRDefault="00DE08C4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76" w:type="dxa"/>
          </w:tcPr>
          <w:p w14:paraId="320870C3" w14:textId="77777777" w:rsidR="00DE08C4" w:rsidRDefault="00DE08C4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74" w:type="dxa"/>
          </w:tcPr>
          <w:p w14:paraId="08DAA9BB" w14:textId="77777777" w:rsidR="00DE08C4" w:rsidRDefault="00DE08C4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643" w:type="dxa"/>
          </w:tcPr>
          <w:p w14:paraId="47AE29F3" w14:textId="77777777" w:rsidR="00DE08C4" w:rsidRDefault="00DE08C4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DE08C4" w14:paraId="25FDFC3C" w14:textId="77777777">
        <w:trPr>
          <w:trHeight w:val="318"/>
        </w:trPr>
        <w:tc>
          <w:tcPr>
            <w:tcW w:w="3744" w:type="dxa"/>
            <w:tcBorders>
              <w:right w:val="nil"/>
            </w:tcBorders>
          </w:tcPr>
          <w:p w14:paraId="3DB0A57A" w14:textId="77777777" w:rsidR="00DE08C4" w:rsidRDefault="00000000">
            <w:pPr>
              <w:pStyle w:val="TableParagraph"/>
              <w:spacing w:before="56"/>
              <w:ind w:left="107"/>
              <w:rPr>
                <w:sz w:val="18"/>
              </w:rPr>
            </w:pPr>
            <w:r>
              <w:rPr>
                <w:sz w:val="18"/>
              </w:rPr>
              <w:t>Safety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and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Health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z w:val="18"/>
              </w:rPr>
              <w:t>in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the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Provision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Meals</w:t>
            </w:r>
          </w:p>
        </w:tc>
        <w:tc>
          <w:tcPr>
            <w:tcW w:w="1493" w:type="dxa"/>
            <w:tcBorders>
              <w:left w:val="nil"/>
            </w:tcBorders>
          </w:tcPr>
          <w:p w14:paraId="3CC91AF4" w14:textId="77777777" w:rsidR="00DE08C4" w:rsidRDefault="00000000">
            <w:pPr>
              <w:pStyle w:val="TableParagraph"/>
              <w:spacing w:before="56"/>
              <w:ind w:right="179"/>
              <w:jc w:val="right"/>
              <w:rPr>
                <w:sz w:val="18"/>
              </w:rPr>
            </w:pPr>
            <w:r>
              <w:rPr>
                <w:sz w:val="18"/>
              </w:rPr>
              <w:t>(MLC</w:t>
            </w:r>
            <w:r>
              <w:rPr>
                <w:spacing w:val="-6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2006)</w:t>
            </w:r>
          </w:p>
        </w:tc>
        <w:tc>
          <w:tcPr>
            <w:tcW w:w="1675" w:type="dxa"/>
          </w:tcPr>
          <w:p w14:paraId="0A1BD01F" w14:textId="77777777" w:rsidR="00DE08C4" w:rsidRDefault="00DE08C4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76" w:type="dxa"/>
          </w:tcPr>
          <w:p w14:paraId="680BE1B1" w14:textId="77777777" w:rsidR="00DE08C4" w:rsidRDefault="00DE08C4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74" w:type="dxa"/>
          </w:tcPr>
          <w:p w14:paraId="2ADE387E" w14:textId="77777777" w:rsidR="00DE08C4" w:rsidRDefault="00DE08C4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643" w:type="dxa"/>
          </w:tcPr>
          <w:p w14:paraId="2A29F08C" w14:textId="77777777" w:rsidR="00DE08C4" w:rsidRDefault="00DE08C4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DE08C4" w14:paraId="3DCE78C7" w14:textId="77777777">
        <w:trPr>
          <w:trHeight w:val="316"/>
        </w:trPr>
        <w:tc>
          <w:tcPr>
            <w:tcW w:w="3744" w:type="dxa"/>
            <w:tcBorders>
              <w:right w:val="nil"/>
            </w:tcBorders>
          </w:tcPr>
          <w:p w14:paraId="1BC24751" w14:textId="77777777" w:rsidR="00DE08C4" w:rsidRDefault="00000000">
            <w:pPr>
              <w:pStyle w:val="TableParagraph"/>
              <w:spacing w:before="54"/>
              <w:ind w:left="107"/>
              <w:rPr>
                <w:sz w:val="18"/>
              </w:rPr>
            </w:pPr>
            <w:r>
              <w:rPr>
                <w:sz w:val="18"/>
              </w:rPr>
              <w:t>Food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Storage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and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 xml:space="preserve">inventory </w:t>
            </w:r>
            <w:r>
              <w:rPr>
                <w:spacing w:val="-2"/>
                <w:sz w:val="18"/>
              </w:rPr>
              <w:t>Control</w:t>
            </w:r>
          </w:p>
        </w:tc>
        <w:tc>
          <w:tcPr>
            <w:tcW w:w="1493" w:type="dxa"/>
            <w:tcBorders>
              <w:left w:val="nil"/>
            </w:tcBorders>
          </w:tcPr>
          <w:p w14:paraId="0736A6C7" w14:textId="77777777" w:rsidR="00DE08C4" w:rsidRDefault="00000000">
            <w:pPr>
              <w:pStyle w:val="TableParagraph"/>
              <w:spacing w:before="54"/>
              <w:ind w:right="168"/>
              <w:jc w:val="right"/>
              <w:rPr>
                <w:sz w:val="18"/>
              </w:rPr>
            </w:pPr>
            <w:r>
              <w:rPr>
                <w:sz w:val="18"/>
              </w:rPr>
              <w:t>(MLC</w:t>
            </w:r>
            <w:r>
              <w:rPr>
                <w:spacing w:val="-7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2006)</w:t>
            </w:r>
          </w:p>
        </w:tc>
        <w:tc>
          <w:tcPr>
            <w:tcW w:w="1675" w:type="dxa"/>
          </w:tcPr>
          <w:p w14:paraId="56A8C42F" w14:textId="77777777" w:rsidR="00DE08C4" w:rsidRDefault="00DE08C4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76" w:type="dxa"/>
          </w:tcPr>
          <w:p w14:paraId="237B1924" w14:textId="77777777" w:rsidR="00DE08C4" w:rsidRDefault="00DE08C4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74" w:type="dxa"/>
          </w:tcPr>
          <w:p w14:paraId="44803A4B" w14:textId="77777777" w:rsidR="00DE08C4" w:rsidRDefault="00DE08C4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643" w:type="dxa"/>
          </w:tcPr>
          <w:p w14:paraId="06491C47" w14:textId="77777777" w:rsidR="00DE08C4" w:rsidRDefault="00DE08C4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DE08C4" w14:paraId="4CC32421" w14:textId="77777777">
        <w:trPr>
          <w:trHeight w:val="316"/>
        </w:trPr>
        <w:tc>
          <w:tcPr>
            <w:tcW w:w="3744" w:type="dxa"/>
            <w:tcBorders>
              <w:right w:val="nil"/>
            </w:tcBorders>
          </w:tcPr>
          <w:p w14:paraId="34FC51D8" w14:textId="77777777" w:rsidR="00DE08C4" w:rsidRDefault="00000000">
            <w:pPr>
              <w:pStyle w:val="TableParagraph"/>
              <w:spacing w:before="54"/>
              <w:ind w:left="107"/>
              <w:rPr>
                <w:sz w:val="18"/>
              </w:rPr>
            </w:pPr>
            <w:r>
              <w:rPr>
                <w:sz w:val="18"/>
              </w:rPr>
              <w:t>Ships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Cook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Certificate</w:t>
            </w:r>
          </w:p>
        </w:tc>
        <w:tc>
          <w:tcPr>
            <w:tcW w:w="1493" w:type="dxa"/>
            <w:tcBorders>
              <w:left w:val="nil"/>
            </w:tcBorders>
          </w:tcPr>
          <w:p w14:paraId="4EDCA65B" w14:textId="77777777" w:rsidR="00DE08C4" w:rsidRDefault="00000000">
            <w:pPr>
              <w:pStyle w:val="TableParagraph"/>
              <w:spacing w:before="54"/>
              <w:ind w:right="189"/>
              <w:jc w:val="right"/>
              <w:rPr>
                <w:sz w:val="18"/>
              </w:rPr>
            </w:pPr>
            <w:r>
              <w:rPr>
                <w:sz w:val="18"/>
              </w:rPr>
              <w:t>(MLC</w:t>
            </w:r>
            <w:r>
              <w:rPr>
                <w:spacing w:val="-7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2006)</w:t>
            </w:r>
          </w:p>
        </w:tc>
        <w:tc>
          <w:tcPr>
            <w:tcW w:w="1675" w:type="dxa"/>
          </w:tcPr>
          <w:p w14:paraId="01E6D791" w14:textId="77777777" w:rsidR="00DE08C4" w:rsidRDefault="00DE08C4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76" w:type="dxa"/>
          </w:tcPr>
          <w:p w14:paraId="0FE87560" w14:textId="77777777" w:rsidR="00DE08C4" w:rsidRDefault="00DE08C4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74" w:type="dxa"/>
          </w:tcPr>
          <w:p w14:paraId="63EB90FB" w14:textId="77777777" w:rsidR="00DE08C4" w:rsidRDefault="00DE08C4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643" w:type="dxa"/>
          </w:tcPr>
          <w:p w14:paraId="5F25EB5C" w14:textId="77777777" w:rsidR="00DE08C4" w:rsidRDefault="00000000">
            <w:pPr>
              <w:pStyle w:val="TableParagraph"/>
              <w:spacing w:before="54"/>
              <w:ind w:left="196" w:right="180"/>
              <w:jc w:val="center"/>
              <w:rPr>
                <w:sz w:val="18"/>
              </w:rPr>
            </w:pPr>
            <w:r>
              <w:rPr>
                <w:sz w:val="18"/>
              </w:rPr>
              <w:t>EAMS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 xml:space="preserve">/ </w:t>
            </w:r>
            <w:r>
              <w:rPr>
                <w:spacing w:val="-2"/>
                <w:sz w:val="18"/>
              </w:rPr>
              <w:t>Alex.</w:t>
            </w:r>
          </w:p>
        </w:tc>
      </w:tr>
      <w:tr w:rsidR="00DE08C4" w14:paraId="017346CF" w14:textId="77777777">
        <w:trPr>
          <w:trHeight w:val="316"/>
        </w:trPr>
        <w:tc>
          <w:tcPr>
            <w:tcW w:w="5237" w:type="dxa"/>
            <w:gridSpan w:val="2"/>
          </w:tcPr>
          <w:p w14:paraId="754DDB8E" w14:textId="77777777" w:rsidR="00DE08C4" w:rsidRDefault="00000000">
            <w:pPr>
              <w:pStyle w:val="TableParagraph"/>
              <w:spacing w:before="56"/>
              <w:ind w:left="107"/>
              <w:rPr>
                <w:sz w:val="18"/>
              </w:rPr>
            </w:pPr>
            <w:r>
              <w:rPr>
                <w:sz w:val="18"/>
              </w:rPr>
              <w:t>Abel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Seafarer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pacing w:val="-4"/>
                <w:sz w:val="18"/>
              </w:rPr>
              <w:t>Deck</w:t>
            </w:r>
          </w:p>
        </w:tc>
        <w:tc>
          <w:tcPr>
            <w:tcW w:w="1675" w:type="dxa"/>
          </w:tcPr>
          <w:p w14:paraId="46ECC10F" w14:textId="77777777" w:rsidR="00DE08C4" w:rsidRDefault="00DE08C4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76" w:type="dxa"/>
          </w:tcPr>
          <w:p w14:paraId="03B73AA3" w14:textId="77777777" w:rsidR="00DE08C4" w:rsidRDefault="00DE08C4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74" w:type="dxa"/>
          </w:tcPr>
          <w:p w14:paraId="27513F0E" w14:textId="77777777" w:rsidR="00DE08C4" w:rsidRDefault="00DE08C4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643" w:type="dxa"/>
          </w:tcPr>
          <w:p w14:paraId="72ECCCA2" w14:textId="77777777" w:rsidR="00DE08C4" w:rsidRDefault="00DE08C4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DE08C4" w14:paraId="41C5CFB7" w14:textId="77777777">
        <w:trPr>
          <w:trHeight w:val="319"/>
        </w:trPr>
        <w:tc>
          <w:tcPr>
            <w:tcW w:w="3744" w:type="dxa"/>
            <w:tcBorders>
              <w:right w:val="nil"/>
            </w:tcBorders>
          </w:tcPr>
          <w:p w14:paraId="3E7032AA" w14:textId="77777777" w:rsidR="00DE08C4" w:rsidRDefault="00000000">
            <w:pPr>
              <w:pStyle w:val="TableParagraph"/>
              <w:spacing w:before="57"/>
              <w:ind w:left="107"/>
              <w:rPr>
                <w:sz w:val="18"/>
              </w:rPr>
            </w:pPr>
            <w:r>
              <w:rPr>
                <w:sz w:val="18"/>
              </w:rPr>
              <w:t>Proficiency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for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Abel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Seafarer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pacing w:val="-4"/>
                <w:sz w:val="18"/>
              </w:rPr>
              <w:t>Deck</w:t>
            </w:r>
          </w:p>
        </w:tc>
        <w:tc>
          <w:tcPr>
            <w:tcW w:w="1493" w:type="dxa"/>
            <w:tcBorders>
              <w:left w:val="nil"/>
            </w:tcBorders>
          </w:tcPr>
          <w:p w14:paraId="715477D3" w14:textId="77777777" w:rsidR="00DE08C4" w:rsidRDefault="00000000">
            <w:pPr>
              <w:pStyle w:val="TableParagraph"/>
              <w:spacing w:before="57"/>
              <w:ind w:right="196"/>
              <w:jc w:val="right"/>
              <w:rPr>
                <w:sz w:val="18"/>
              </w:rPr>
            </w:pPr>
            <w:r>
              <w:rPr>
                <w:sz w:val="18"/>
              </w:rPr>
              <w:t>(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II/5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pacing w:val="-10"/>
                <w:sz w:val="18"/>
              </w:rPr>
              <w:t>)</w:t>
            </w:r>
          </w:p>
        </w:tc>
        <w:tc>
          <w:tcPr>
            <w:tcW w:w="1675" w:type="dxa"/>
          </w:tcPr>
          <w:p w14:paraId="5085DDAD" w14:textId="77777777" w:rsidR="00DE08C4" w:rsidRDefault="00DE08C4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76" w:type="dxa"/>
          </w:tcPr>
          <w:p w14:paraId="3A9611C9" w14:textId="77777777" w:rsidR="00DE08C4" w:rsidRDefault="00DE08C4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74" w:type="dxa"/>
          </w:tcPr>
          <w:p w14:paraId="2A3520FD" w14:textId="77777777" w:rsidR="00DE08C4" w:rsidRDefault="00DE08C4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643" w:type="dxa"/>
          </w:tcPr>
          <w:p w14:paraId="533F6300" w14:textId="77777777" w:rsidR="00DE08C4" w:rsidRDefault="00000000">
            <w:pPr>
              <w:pStyle w:val="TableParagraph"/>
              <w:spacing w:before="57"/>
              <w:ind w:left="196" w:right="180"/>
              <w:jc w:val="center"/>
              <w:rPr>
                <w:sz w:val="18"/>
              </w:rPr>
            </w:pPr>
            <w:r>
              <w:rPr>
                <w:sz w:val="18"/>
              </w:rPr>
              <w:t>EAMS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 xml:space="preserve">/ </w:t>
            </w:r>
            <w:r>
              <w:rPr>
                <w:spacing w:val="-2"/>
                <w:sz w:val="18"/>
              </w:rPr>
              <w:t>Alex.</w:t>
            </w:r>
          </w:p>
        </w:tc>
      </w:tr>
      <w:tr w:rsidR="00DE08C4" w14:paraId="6F4EDAEC" w14:textId="77777777">
        <w:trPr>
          <w:trHeight w:val="316"/>
        </w:trPr>
        <w:tc>
          <w:tcPr>
            <w:tcW w:w="5237" w:type="dxa"/>
            <w:gridSpan w:val="2"/>
          </w:tcPr>
          <w:p w14:paraId="5CBE7BB7" w14:textId="77777777" w:rsidR="00DE08C4" w:rsidRDefault="00000000">
            <w:pPr>
              <w:pStyle w:val="TableParagraph"/>
              <w:spacing w:before="54"/>
              <w:ind w:left="107"/>
              <w:rPr>
                <w:sz w:val="18"/>
              </w:rPr>
            </w:pPr>
            <w:r>
              <w:rPr>
                <w:sz w:val="18"/>
              </w:rPr>
              <w:t>Engineering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Watch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keeping</w:t>
            </w:r>
          </w:p>
        </w:tc>
        <w:tc>
          <w:tcPr>
            <w:tcW w:w="1675" w:type="dxa"/>
          </w:tcPr>
          <w:p w14:paraId="129D0C53" w14:textId="77777777" w:rsidR="00DE08C4" w:rsidRDefault="00DE08C4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76" w:type="dxa"/>
          </w:tcPr>
          <w:p w14:paraId="2DEE94C2" w14:textId="77777777" w:rsidR="00DE08C4" w:rsidRDefault="00DE08C4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74" w:type="dxa"/>
          </w:tcPr>
          <w:p w14:paraId="34CDB0B1" w14:textId="77777777" w:rsidR="00DE08C4" w:rsidRDefault="00DE08C4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643" w:type="dxa"/>
          </w:tcPr>
          <w:p w14:paraId="52004473" w14:textId="77777777" w:rsidR="00DE08C4" w:rsidRDefault="00000000">
            <w:pPr>
              <w:pStyle w:val="TableParagraph"/>
              <w:spacing w:before="54"/>
              <w:ind w:left="196" w:right="180"/>
              <w:jc w:val="center"/>
              <w:rPr>
                <w:sz w:val="18"/>
              </w:rPr>
            </w:pPr>
            <w:r>
              <w:rPr>
                <w:sz w:val="18"/>
              </w:rPr>
              <w:t>EAMS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/</w:t>
            </w:r>
            <w:r>
              <w:rPr>
                <w:spacing w:val="1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Alex.</w:t>
            </w:r>
          </w:p>
        </w:tc>
      </w:tr>
      <w:tr w:rsidR="00DE08C4" w14:paraId="4BC553E0" w14:textId="77777777">
        <w:trPr>
          <w:trHeight w:val="316"/>
        </w:trPr>
        <w:tc>
          <w:tcPr>
            <w:tcW w:w="5237" w:type="dxa"/>
            <w:gridSpan w:val="2"/>
          </w:tcPr>
          <w:p w14:paraId="3F318632" w14:textId="77777777" w:rsidR="00DE08C4" w:rsidRDefault="00000000">
            <w:pPr>
              <w:pStyle w:val="TableParagraph"/>
              <w:spacing w:before="54"/>
              <w:ind w:left="107"/>
              <w:rPr>
                <w:sz w:val="18"/>
              </w:rPr>
            </w:pPr>
            <w:r>
              <w:rPr>
                <w:sz w:val="18"/>
              </w:rPr>
              <w:t>Proficiency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z w:val="18"/>
              </w:rPr>
              <w:t>for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Rating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forming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part</w:t>
            </w:r>
            <w:r>
              <w:rPr>
                <w:spacing w:val="46"/>
                <w:sz w:val="18"/>
              </w:rPr>
              <w:t xml:space="preserve"> </w:t>
            </w:r>
            <w:r>
              <w:rPr>
                <w:sz w:val="18"/>
              </w:rPr>
              <w:t>of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z w:val="18"/>
              </w:rPr>
              <w:t>a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watch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in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engine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pacing w:val="-4"/>
                <w:sz w:val="18"/>
              </w:rPr>
              <w:t>room</w:t>
            </w:r>
          </w:p>
        </w:tc>
        <w:tc>
          <w:tcPr>
            <w:tcW w:w="1675" w:type="dxa"/>
          </w:tcPr>
          <w:p w14:paraId="69F60CBF" w14:textId="77777777" w:rsidR="00DE08C4" w:rsidRDefault="00DE08C4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76" w:type="dxa"/>
          </w:tcPr>
          <w:p w14:paraId="1F53DA66" w14:textId="77777777" w:rsidR="00DE08C4" w:rsidRDefault="00DE08C4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74" w:type="dxa"/>
          </w:tcPr>
          <w:p w14:paraId="6EEE3AD1" w14:textId="77777777" w:rsidR="00DE08C4" w:rsidRDefault="00DE08C4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643" w:type="dxa"/>
          </w:tcPr>
          <w:p w14:paraId="445353DE" w14:textId="77777777" w:rsidR="00DE08C4" w:rsidRDefault="00DE08C4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DE08C4" w14:paraId="51A03933" w14:textId="77777777">
        <w:trPr>
          <w:trHeight w:val="316"/>
        </w:trPr>
        <w:tc>
          <w:tcPr>
            <w:tcW w:w="5237" w:type="dxa"/>
            <w:gridSpan w:val="2"/>
          </w:tcPr>
          <w:p w14:paraId="6C2F8540" w14:textId="77777777" w:rsidR="00DE08C4" w:rsidRDefault="00000000">
            <w:pPr>
              <w:pStyle w:val="TableParagraph"/>
              <w:spacing w:before="56"/>
              <w:ind w:left="107"/>
              <w:rPr>
                <w:sz w:val="18"/>
              </w:rPr>
            </w:pPr>
            <w:r>
              <w:rPr>
                <w:sz w:val="18"/>
              </w:rPr>
              <w:t>Abel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Seafarer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Engine</w:t>
            </w:r>
          </w:p>
        </w:tc>
        <w:tc>
          <w:tcPr>
            <w:tcW w:w="1675" w:type="dxa"/>
          </w:tcPr>
          <w:p w14:paraId="7617D006" w14:textId="77777777" w:rsidR="00DE08C4" w:rsidRDefault="00DE08C4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76" w:type="dxa"/>
          </w:tcPr>
          <w:p w14:paraId="0A94660D" w14:textId="77777777" w:rsidR="00DE08C4" w:rsidRDefault="00DE08C4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74" w:type="dxa"/>
          </w:tcPr>
          <w:p w14:paraId="7A1BBB8A" w14:textId="77777777" w:rsidR="00DE08C4" w:rsidRDefault="00DE08C4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643" w:type="dxa"/>
          </w:tcPr>
          <w:p w14:paraId="14F68D87" w14:textId="77777777" w:rsidR="00DE08C4" w:rsidRDefault="00DE08C4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DE08C4" w14:paraId="3A3E9FFC" w14:textId="77777777">
        <w:trPr>
          <w:trHeight w:val="318"/>
        </w:trPr>
        <w:tc>
          <w:tcPr>
            <w:tcW w:w="3744" w:type="dxa"/>
            <w:tcBorders>
              <w:right w:val="nil"/>
            </w:tcBorders>
          </w:tcPr>
          <w:p w14:paraId="0ABF4C79" w14:textId="77777777" w:rsidR="00DE08C4" w:rsidRDefault="00000000">
            <w:pPr>
              <w:pStyle w:val="TableParagraph"/>
              <w:spacing w:before="56"/>
              <w:ind w:left="107"/>
              <w:rPr>
                <w:sz w:val="18"/>
              </w:rPr>
            </w:pPr>
            <w:r>
              <w:rPr>
                <w:sz w:val="18"/>
              </w:rPr>
              <w:t>Proficiency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for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Abel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Seafarer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Engine</w:t>
            </w:r>
          </w:p>
        </w:tc>
        <w:tc>
          <w:tcPr>
            <w:tcW w:w="1493" w:type="dxa"/>
            <w:tcBorders>
              <w:left w:val="nil"/>
            </w:tcBorders>
          </w:tcPr>
          <w:p w14:paraId="67E5637E" w14:textId="77777777" w:rsidR="00DE08C4" w:rsidRDefault="00000000">
            <w:pPr>
              <w:pStyle w:val="TableParagraph"/>
              <w:spacing w:before="56"/>
              <w:ind w:right="197"/>
              <w:jc w:val="right"/>
              <w:rPr>
                <w:sz w:val="18"/>
              </w:rPr>
            </w:pPr>
            <w:r>
              <w:rPr>
                <w:sz w:val="18"/>
              </w:rPr>
              <w:t>(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III/5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pacing w:val="-10"/>
                <w:sz w:val="18"/>
              </w:rPr>
              <w:t>)</w:t>
            </w:r>
          </w:p>
        </w:tc>
        <w:tc>
          <w:tcPr>
            <w:tcW w:w="1675" w:type="dxa"/>
          </w:tcPr>
          <w:p w14:paraId="6626D90C" w14:textId="77777777" w:rsidR="00DE08C4" w:rsidRDefault="00DE08C4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76" w:type="dxa"/>
          </w:tcPr>
          <w:p w14:paraId="7B61A05C" w14:textId="77777777" w:rsidR="00DE08C4" w:rsidRDefault="00DE08C4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74" w:type="dxa"/>
          </w:tcPr>
          <w:p w14:paraId="6B51E50D" w14:textId="77777777" w:rsidR="00DE08C4" w:rsidRDefault="00DE08C4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643" w:type="dxa"/>
          </w:tcPr>
          <w:p w14:paraId="3FCD18D6" w14:textId="77777777" w:rsidR="00DE08C4" w:rsidRDefault="00000000">
            <w:pPr>
              <w:pStyle w:val="TableParagraph"/>
              <w:spacing w:before="56"/>
              <w:ind w:left="196" w:right="180"/>
              <w:jc w:val="center"/>
              <w:rPr>
                <w:sz w:val="18"/>
              </w:rPr>
            </w:pPr>
            <w:r>
              <w:rPr>
                <w:sz w:val="18"/>
              </w:rPr>
              <w:t>EAMS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 xml:space="preserve">/ </w:t>
            </w:r>
            <w:r>
              <w:rPr>
                <w:spacing w:val="-2"/>
                <w:sz w:val="18"/>
              </w:rPr>
              <w:t>Alex.</w:t>
            </w:r>
          </w:p>
        </w:tc>
      </w:tr>
      <w:tr w:rsidR="00DE08C4" w14:paraId="655F0A61" w14:textId="77777777">
        <w:trPr>
          <w:trHeight w:val="316"/>
        </w:trPr>
        <w:tc>
          <w:tcPr>
            <w:tcW w:w="5237" w:type="dxa"/>
            <w:gridSpan w:val="2"/>
          </w:tcPr>
          <w:p w14:paraId="0F8C6303" w14:textId="77777777" w:rsidR="00DE08C4" w:rsidRDefault="00000000">
            <w:pPr>
              <w:pStyle w:val="TableParagraph"/>
              <w:spacing w:before="54"/>
              <w:ind w:left="107"/>
              <w:rPr>
                <w:sz w:val="18"/>
              </w:rPr>
            </w:pPr>
            <w:r>
              <w:rPr>
                <w:sz w:val="18"/>
              </w:rPr>
              <w:t>Electro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Technical</w:t>
            </w:r>
            <w:r>
              <w:rPr>
                <w:spacing w:val="-2"/>
                <w:sz w:val="18"/>
              </w:rPr>
              <w:t xml:space="preserve"> Rating</w:t>
            </w:r>
          </w:p>
        </w:tc>
        <w:tc>
          <w:tcPr>
            <w:tcW w:w="1675" w:type="dxa"/>
          </w:tcPr>
          <w:p w14:paraId="17BF231D" w14:textId="77777777" w:rsidR="00DE08C4" w:rsidRDefault="00DE08C4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76" w:type="dxa"/>
          </w:tcPr>
          <w:p w14:paraId="1AB2CBC8" w14:textId="77777777" w:rsidR="00DE08C4" w:rsidRDefault="00DE08C4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74" w:type="dxa"/>
          </w:tcPr>
          <w:p w14:paraId="58406CA1" w14:textId="77777777" w:rsidR="00DE08C4" w:rsidRDefault="00DE08C4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643" w:type="dxa"/>
          </w:tcPr>
          <w:p w14:paraId="3A944670" w14:textId="77777777" w:rsidR="00DE08C4" w:rsidRDefault="00DE08C4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DE08C4" w14:paraId="469A178C" w14:textId="77777777">
        <w:trPr>
          <w:trHeight w:val="316"/>
        </w:trPr>
        <w:tc>
          <w:tcPr>
            <w:tcW w:w="3744" w:type="dxa"/>
            <w:tcBorders>
              <w:right w:val="nil"/>
            </w:tcBorders>
          </w:tcPr>
          <w:p w14:paraId="0A1E2753" w14:textId="77777777" w:rsidR="00DE08C4" w:rsidRDefault="00000000">
            <w:pPr>
              <w:pStyle w:val="TableParagraph"/>
              <w:spacing w:before="54"/>
              <w:ind w:left="107"/>
              <w:rPr>
                <w:sz w:val="18"/>
              </w:rPr>
            </w:pPr>
            <w:r>
              <w:rPr>
                <w:sz w:val="18"/>
              </w:rPr>
              <w:t>Proficiency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for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Electro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Technical</w:t>
            </w:r>
            <w:r>
              <w:rPr>
                <w:spacing w:val="-2"/>
                <w:sz w:val="18"/>
              </w:rPr>
              <w:t xml:space="preserve"> rating</w:t>
            </w:r>
          </w:p>
        </w:tc>
        <w:tc>
          <w:tcPr>
            <w:tcW w:w="1493" w:type="dxa"/>
            <w:tcBorders>
              <w:left w:val="nil"/>
            </w:tcBorders>
          </w:tcPr>
          <w:p w14:paraId="41D746D6" w14:textId="77777777" w:rsidR="00DE08C4" w:rsidRDefault="00000000">
            <w:pPr>
              <w:pStyle w:val="TableParagraph"/>
              <w:spacing w:before="54"/>
              <w:ind w:right="180"/>
              <w:jc w:val="right"/>
              <w:rPr>
                <w:sz w:val="18"/>
              </w:rPr>
            </w:pPr>
            <w:r>
              <w:rPr>
                <w:sz w:val="18"/>
              </w:rPr>
              <w:t>(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III/7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pacing w:val="-10"/>
                <w:sz w:val="18"/>
              </w:rPr>
              <w:t>)</w:t>
            </w:r>
          </w:p>
        </w:tc>
        <w:tc>
          <w:tcPr>
            <w:tcW w:w="1675" w:type="dxa"/>
          </w:tcPr>
          <w:p w14:paraId="7AC5559B" w14:textId="77777777" w:rsidR="00DE08C4" w:rsidRDefault="00DE08C4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76" w:type="dxa"/>
          </w:tcPr>
          <w:p w14:paraId="7F7221A7" w14:textId="77777777" w:rsidR="00DE08C4" w:rsidRDefault="00DE08C4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74" w:type="dxa"/>
          </w:tcPr>
          <w:p w14:paraId="5881F7BB" w14:textId="77777777" w:rsidR="00DE08C4" w:rsidRDefault="00DE08C4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643" w:type="dxa"/>
          </w:tcPr>
          <w:p w14:paraId="0D09A8B6" w14:textId="77777777" w:rsidR="00DE08C4" w:rsidRDefault="00000000">
            <w:pPr>
              <w:pStyle w:val="TableParagraph"/>
              <w:spacing w:before="54"/>
              <w:ind w:left="196" w:right="180"/>
              <w:jc w:val="center"/>
              <w:rPr>
                <w:sz w:val="18"/>
              </w:rPr>
            </w:pPr>
            <w:r>
              <w:rPr>
                <w:sz w:val="18"/>
              </w:rPr>
              <w:t>EAMS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 xml:space="preserve">/ </w:t>
            </w:r>
            <w:r>
              <w:rPr>
                <w:spacing w:val="-2"/>
                <w:sz w:val="18"/>
              </w:rPr>
              <w:t>Alex.</w:t>
            </w:r>
          </w:p>
        </w:tc>
      </w:tr>
      <w:tr w:rsidR="00DE08C4" w14:paraId="04E09D59" w14:textId="77777777">
        <w:trPr>
          <w:trHeight w:val="316"/>
        </w:trPr>
        <w:tc>
          <w:tcPr>
            <w:tcW w:w="5237" w:type="dxa"/>
            <w:gridSpan w:val="2"/>
          </w:tcPr>
          <w:p w14:paraId="20863000" w14:textId="77777777" w:rsidR="00DE08C4" w:rsidRDefault="00000000">
            <w:pPr>
              <w:pStyle w:val="TableParagraph"/>
              <w:spacing w:before="39"/>
              <w:ind w:left="107"/>
              <w:rPr>
                <w:sz w:val="18"/>
              </w:rPr>
            </w:pPr>
            <w:r>
              <w:rPr>
                <w:sz w:val="18"/>
              </w:rPr>
              <w:t>Prevention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and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Combating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of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Marine</w:t>
            </w:r>
            <w:r>
              <w:rPr>
                <w:spacing w:val="-2"/>
                <w:sz w:val="18"/>
              </w:rPr>
              <w:t xml:space="preserve"> pollution</w:t>
            </w:r>
          </w:p>
        </w:tc>
        <w:tc>
          <w:tcPr>
            <w:tcW w:w="1675" w:type="dxa"/>
          </w:tcPr>
          <w:p w14:paraId="56EC372E" w14:textId="77777777" w:rsidR="00DE08C4" w:rsidRDefault="00000000">
            <w:pPr>
              <w:pStyle w:val="TableParagraph"/>
              <w:spacing w:before="56"/>
              <w:ind w:left="299" w:right="286"/>
              <w:jc w:val="center"/>
              <w:rPr>
                <w:sz w:val="18"/>
              </w:rPr>
            </w:pPr>
            <w:r>
              <w:rPr>
                <w:spacing w:val="-2"/>
                <w:sz w:val="18"/>
              </w:rPr>
              <w:t>29338/20/EG</w:t>
            </w:r>
          </w:p>
        </w:tc>
        <w:tc>
          <w:tcPr>
            <w:tcW w:w="1276" w:type="dxa"/>
          </w:tcPr>
          <w:p w14:paraId="3F0DCEFB" w14:textId="77777777" w:rsidR="00DE08C4" w:rsidRDefault="00000000">
            <w:pPr>
              <w:pStyle w:val="TableParagraph"/>
              <w:spacing w:before="56"/>
              <w:ind w:left="151" w:right="140"/>
              <w:jc w:val="center"/>
              <w:rPr>
                <w:sz w:val="18"/>
              </w:rPr>
            </w:pPr>
            <w:r>
              <w:rPr>
                <w:spacing w:val="-2"/>
                <w:sz w:val="18"/>
              </w:rPr>
              <w:t>12.11.2020</w:t>
            </w:r>
          </w:p>
        </w:tc>
        <w:tc>
          <w:tcPr>
            <w:tcW w:w="1274" w:type="dxa"/>
          </w:tcPr>
          <w:p w14:paraId="0FCA42E9" w14:textId="77777777" w:rsidR="00DE08C4" w:rsidRDefault="00000000">
            <w:pPr>
              <w:pStyle w:val="TableParagraph"/>
              <w:spacing w:before="56"/>
              <w:ind w:left="113" w:right="97"/>
              <w:jc w:val="center"/>
              <w:rPr>
                <w:sz w:val="18"/>
              </w:rPr>
            </w:pPr>
            <w:r>
              <w:rPr>
                <w:spacing w:val="-2"/>
                <w:sz w:val="18"/>
              </w:rPr>
              <w:t>XXXXXXX</w:t>
            </w:r>
          </w:p>
        </w:tc>
        <w:tc>
          <w:tcPr>
            <w:tcW w:w="1643" w:type="dxa"/>
          </w:tcPr>
          <w:p w14:paraId="5D75A24F" w14:textId="77777777" w:rsidR="00DE08C4" w:rsidRDefault="00000000">
            <w:pPr>
              <w:pStyle w:val="TableParagraph"/>
              <w:spacing w:before="39"/>
              <w:ind w:left="196" w:right="178"/>
              <w:jc w:val="center"/>
              <w:rPr>
                <w:sz w:val="18"/>
              </w:rPr>
            </w:pPr>
            <w:r>
              <w:rPr>
                <w:sz w:val="18"/>
              </w:rPr>
              <w:t xml:space="preserve">The </w:t>
            </w:r>
            <w:r>
              <w:rPr>
                <w:spacing w:val="-4"/>
                <w:sz w:val="18"/>
              </w:rPr>
              <w:t>Arab</w:t>
            </w:r>
          </w:p>
        </w:tc>
      </w:tr>
      <w:tr w:rsidR="00DE08C4" w14:paraId="355B1691" w14:textId="77777777">
        <w:trPr>
          <w:trHeight w:val="318"/>
        </w:trPr>
        <w:tc>
          <w:tcPr>
            <w:tcW w:w="5237" w:type="dxa"/>
            <w:gridSpan w:val="2"/>
          </w:tcPr>
          <w:p w14:paraId="38012158" w14:textId="77777777" w:rsidR="00DE08C4" w:rsidRDefault="00000000">
            <w:pPr>
              <w:pStyle w:val="TableParagraph"/>
              <w:spacing w:before="42"/>
              <w:ind w:left="107"/>
              <w:rPr>
                <w:sz w:val="18"/>
              </w:rPr>
            </w:pPr>
            <w:r>
              <w:rPr>
                <w:sz w:val="18"/>
              </w:rPr>
              <w:t>Prevention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and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Combating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of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Marine</w:t>
            </w:r>
            <w:r>
              <w:rPr>
                <w:spacing w:val="-2"/>
                <w:sz w:val="18"/>
              </w:rPr>
              <w:t xml:space="preserve"> pollution</w:t>
            </w:r>
          </w:p>
        </w:tc>
        <w:tc>
          <w:tcPr>
            <w:tcW w:w="1675" w:type="dxa"/>
          </w:tcPr>
          <w:p w14:paraId="1E6907C9" w14:textId="77777777" w:rsidR="00DE08C4" w:rsidRDefault="00DE08C4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76" w:type="dxa"/>
          </w:tcPr>
          <w:p w14:paraId="3E5C6331" w14:textId="77777777" w:rsidR="00DE08C4" w:rsidRDefault="00DE08C4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74" w:type="dxa"/>
          </w:tcPr>
          <w:p w14:paraId="795618FA" w14:textId="77777777" w:rsidR="00DE08C4" w:rsidRDefault="00DE08C4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643" w:type="dxa"/>
          </w:tcPr>
          <w:p w14:paraId="77092847" w14:textId="77777777" w:rsidR="00DE08C4" w:rsidRDefault="00DE08C4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DE08C4" w14:paraId="0A9D1751" w14:textId="77777777">
        <w:trPr>
          <w:trHeight w:val="316"/>
        </w:trPr>
        <w:tc>
          <w:tcPr>
            <w:tcW w:w="5237" w:type="dxa"/>
            <w:gridSpan w:val="2"/>
          </w:tcPr>
          <w:p w14:paraId="027D8C60" w14:textId="77777777" w:rsidR="00DE08C4" w:rsidRDefault="00000000">
            <w:pPr>
              <w:pStyle w:val="TableParagraph"/>
              <w:spacing w:before="39"/>
              <w:ind w:left="107"/>
              <w:rPr>
                <w:sz w:val="18"/>
              </w:rPr>
            </w:pPr>
            <w:r>
              <w:rPr>
                <w:sz w:val="18"/>
              </w:rPr>
              <w:t>Medical</w:t>
            </w:r>
            <w:r>
              <w:rPr>
                <w:spacing w:val="-6"/>
                <w:sz w:val="18"/>
              </w:rPr>
              <w:t xml:space="preserve"> </w:t>
            </w:r>
            <w:r>
              <w:rPr>
                <w:sz w:val="18"/>
              </w:rPr>
              <w:t>First</w:t>
            </w:r>
            <w:r>
              <w:rPr>
                <w:spacing w:val="-5"/>
                <w:sz w:val="18"/>
              </w:rPr>
              <w:t xml:space="preserve"> Aid</w:t>
            </w:r>
          </w:p>
        </w:tc>
        <w:tc>
          <w:tcPr>
            <w:tcW w:w="1675" w:type="dxa"/>
          </w:tcPr>
          <w:p w14:paraId="257EEE3B" w14:textId="77777777" w:rsidR="00DE08C4" w:rsidRDefault="00000000">
            <w:pPr>
              <w:pStyle w:val="TableParagraph"/>
              <w:spacing w:before="54"/>
              <w:ind w:left="299" w:right="286"/>
              <w:jc w:val="center"/>
              <w:rPr>
                <w:sz w:val="18"/>
              </w:rPr>
            </w:pPr>
            <w:r>
              <w:rPr>
                <w:spacing w:val="-2"/>
                <w:sz w:val="18"/>
              </w:rPr>
              <w:t>31093/20/EG</w:t>
            </w:r>
          </w:p>
        </w:tc>
        <w:tc>
          <w:tcPr>
            <w:tcW w:w="1276" w:type="dxa"/>
          </w:tcPr>
          <w:p w14:paraId="11861F7C" w14:textId="77777777" w:rsidR="00DE08C4" w:rsidRDefault="00000000">
            <w:pPr>
              <w:pStyle w:val="TableParagraph"/>
              <w:spacing w:before="54"/>
              <w:ind w:left="151" w:right="140"/>
              <w:jc w:val="center"/>
              <w:rPr>
                <w:sz w:val="18"/>
              </w:rPr>
            </w:pPr>
            <w:r>
              <w:rPr>
                <w:spacing w:val="-2"/>
                <w:sz w:val="18"/>
              </w:rPr>
              <w:t>29.11.2020</w:t>
            </w:r>
          </w:p>
        </w:tc>
        <w:tc>
          <w:tcPr>
            <w:tcW w:w="1274" w:type="dxa"/>
          </w:tcPr>
          <w:p w14:paraId="61729E8D" w14:textId="77777777" w:rsidR="00DE08C4" w:rsidRDefault="00000000">
            <w:pPr>
              <w:pStyle w:val="TableParagraph"/>
              <w:spacing w:before="54"/>
              <w:ind w:left="113" w:right="98"/>
              <w:jc w:val="center"/>
              <w:rPr>
                <w:sz w:val="18"/>
              </w:rPr>
            </w:pPr>
            <w:r>
              <w:rPr>
                <w:spacing w:val="-2"/>
                <w:sz w:val="18"/>
              </w:rPr>
              <w:t>25.11.2025</w:t>
            </w:r>
          </w:p>
        </w:tc>
        <w:tc>
          <w:tcPr>
            <w:tcW w:w="1643" w:type="dxa"/>
          </w:tcPr>
          <w:p w14:paraId="05398482" w14:textId="77777777" w:rsidR="00DE08C4" w:rsidRDefault="00000000">
            <w:pPr>
              <w:pStyle w:val="TableParagraph"/>
              <w:spacing w:before="39"/>
              <w:ind w:left="196" w:right="178"/>
              <w:jc w:val="center"/>
              <w:rPr>
                <w:sz w:val="18"/>
              </w:rPr>
            </w:pPr>
            <w:r>
              <w:rPr>
                <w:sz w:val="18"/>
              </w:rPr>
              <w:t xml:space="preserve">The </w:t>
            </w:r>
            <w:r>
              <w:rPr>
                <w:spacing w:val="-4"/>
                <w:sz w:val="18"/>
              </w:rPr>
              <w:t>Arab</w:t>
            </w:r>
          </w:p>
        </w:tc>
      </w:tr>
    </w:tbl>
    <w:p w14:paraId="479438B8" w14:textId="77777777" w:rsidR="00DE08C4" w:rsidRDefault="00DE08C4">
      <w:pPr>
        <w:jc w:val="center"/>
        <w:rPr>
          <w:sz w:val="18"/>
        </w:rPr>
        <w:sectPr w:rsidR="00DE08C4">
          <w:type w:val="continuous"/>
          <w:pgSz w:w="11910" w:h="16840"/>
          <w:pgMar w:top="460" w:right="80" w:bottom="520" w:left="260" w:header="0" w:footer="277" w:gutter="0"/>
          <w:cols w:space="720"/>
        </w:sectPr>
      </w:pPr>
    </w:p>
    <w:p w14:paraId="1C50D0D3" w14:textId="77777777" w:rsidR="00DE08C4" w:rsidRDefault="00DE08C4">
      <w:pPr>
        <w:pStyle w:val="BodyText"/>
        <w:spacing w:before="1"/>
        <w:rPr>
          <w:rFonts w:ascii="Times New Roman"/>
          <w:sz w:val="2"/>
        </w:rPr>
      </w:pPr>
    </w:p>
    <w:tbl>
      <w:tblPr>
        <w:tblW w:w="0" w:type="auto"/>
        <w:tblInd w:w="12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414"/>
        <w:gridCol w:w="816"/>
        <w:gridCol w:w="1097"/>
        <w:gridCol w:w="1801"/>
        <w:gridCol w:w="1260"/>
        <w:gridCol w:w="1531"/>
        <w:gridCol w:w="1433"/>
        <w:gridCol w:w="907"/>
        <w:gridCol w:w="1440"/>
        <w:gridCol w:w="1085"/>
        <w:gridCol w:w="1248"/>
        <w:gridCol w:w="1092"/>
        <w:gridCol w:w="1080"/>
      </w:tblGrid>
      <w:tr w:rsidR="00DE08C4" w14:paraId="533AE5DC" w14:textId="77777777">
        <w:trPr>
          <w:trHeight w:val="1070"/>
        </w:trPr>
        <w:tc>
          <w:tcPr>
            <w:tcW w:w="1414" w:type="dxa"/>
            <w:tcBorders>
              <w:bottom w:val="nil"/>
            </w:tcBorders>
          </w:tcPr>
          <w:p w14:paraId="6367EA4B" w14:textId="77777777" w:rsidR="00DE08C4" w:rsidRDefault="00DE08C4">
            <w:pPr>
              <w:pStyle w:val="TableParagraph"/>
              <w:rPr>
                <w:rFonts w:ascii="Times New Roman"/>
                <w:sz w:val="9"/>
              </w:rPr>
            </w:pPr>
          </w:p>
          <w:p w14:paraId="24942F91" w14:textId="77777777" w:rsidR="00DE08C4" w:rsidRDefault="00000000">
            <w:pPr>
              <w:pStyle w:val="TableParagraph"/>
              <w:ind w:left="85"/>
              <w:rPr>
                <w:rFonts w:ascii="Times New Roman"/>
                <w:sz w:val="20"/>
              </w:rPr>
            </w:pPr>
            <w:r>
              <w:rPr>
                <w:rFonts w:ascii="Times New Roman"/>
                <w:noProof/>
                <w:sz w:val="20"/>
              </w:rPr>
              <w:drawing>
                <wp:inline distT="0" distB="0" distL="0" distR="0" wp14:anchorId="63A2B1EF" wp14:editId="739102AD">
                  <wp:extent cx="742950" cy="523875"/>
                  <wp:effectExtent l="0" t="0" r="0" b="0"/>
                  <wp:docPr id="3" name="image1.jpe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" name="image1.jpeg"/>
                          <pic:cNvPicPr>
                            <a:picLocks noChangeAspect="1"/>
                          </pic:cNvPicPr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43010" cy="52406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4790" w:type="dxa"/>
            <w:gridSpan w:val="12"/>
            <w:tcBorders>
              <w:bottom w:val="nil"/>
            </w:tcBorders>
          </w:tcPr>
          <w:p w14:paraId="63F18BDD" w14:textId="77777777" w:rsidR="00DE08C4" w:rsidRDefault="00DE08C4">
            <w:pPr>
              <w:pStyle w:val="TableParagraph"/>
              <w:spacing w:before="5"/>
              <w:rPr>
                <w:rFonts w:ascii="Times New Roman"/>
                <w:sz w:val="25"/>
              </w:rPr>
            </w:pPr>
          </w:p>
          <w:p w14:paraId="448F9459" w14:textId="77777777" w:rsidR="00DE08C4" w:rsidRDefault="00000000">
            <w:pPr>
              <w:pStyle w:val="TableParagraph"/>
              <w:ind w:left="5413" w:right="5408"/>
              <w:jc w:val="center"/>
              <w:rPr>
                <w:rFonts w:ascii="Arial" w:hAnsi="Arial"/>
                <w:b/>
              </w:rPr>
            </w:pPr>
            <w:r>
              <w:rPr>
                <w:rFonts w:ascii="Arial" w:hAnsi="Arial"/>
                <w:b/>
                <w:u w:val="single"/>
              </w:rPr>
              <w:t>COMPLETE</w:t>
            </w:r>
            <w:r>
              <w:rPr>
                <w:rFonts w:ascii="Arial" w:hAnsi="Arial"/>
                <w:b/>
                <w:spacing w:val="-5"/>
                <w:u w:val="single"/>
              </w:rPr>
              <w:t xml:space="preserve"> </w:t>
            </w:r>
            <w:r>
              <w:rPr>
                <w:rFonts w:ascii="Arial" w:hAnsi="Arial"/>
                <w:b/>
                <w:u w:val="single"/>
              </w:rPr>
              <w:t>SEA</w:t>
            </w:r>
            <w:r>
              <w:rPr>
                <w:rFonts w:ascii="Arial" w:hAnsi="Arial"/>
                <w:b/>
                <w:spacing w:val="-2"/>
                <w:u w:val="single"/>
              </w:rPr>
              <w:t xml:space="preserve"> </w:t>
            </w:r>
            <w:r>
              <w:rPr>
                <w:rFonts w:ascii="Arial" w:hAnsi="Arial"/>
                <w:b/>
                <w:u w:val="single"/>
              </w:rPr>
              <w:t>–</w:t>
            </w:r>
            <w:r>
              <w:rPr>
                <w:rFonts w:ascii="Arial" w:hAnsi="Arial"/>
                <w:b/>
                <w:spacing w:val="-6"/>
                <w:u w:val="single"/>
              </w:rPr>
              <w:t xml:space="preserve"> </w:t>
            </w:r>
            <w:r>
              <w:rPr>
                <w:rFonts w:ascii="Arial" w:hAnsi="Arial"/>
                <w:b/>
                <w:u w:val="single"/>
              </w:rPr>
              <w:t>SERVICE</w:t>
            </w:r>
            <w:r>
              <w:rPr>
                <w:rFonts w:ascii="Arial" w:hAnsi="Arial"/>
                <w:b/>
                <w:spacing w:val="-4"/>
                <w:u w:val="single"/>
              </w:rPr>
              <w:t xml:space="preserve"> </w:t>
            </w:r>
            <w:r>
              <w:rPr>
                <w:rFonts w:ascii="Arial" w:hAnsi="Arial"/>
                <w:b/>
                <w:spacing w:val="-2"/>
                <w:u w:val="single"/>
              </w:rPr>
              <w:t>DETAILS</w:t>
            </w:r>
          </w:p>
        </w:tc>
      </w:tr>
      <w:tr w:rsidR="00DE08C4" w14:paraId="64870A3D" w14:textId="77777777">
        <w:trPr>
          <w:trHeight w:val="417"/>
        </w:trPr>
        <w:tc>
          <w:tcPr>
            <w:tcW w:w="1414" w:type="dxa"/>
            <w:tcBorders>
              <w:top w:val="nil"/>
              <w:right w:val="nil"/>
            </w:tcBorders>
          </w:tcPr>
          <w:p w14:paraId="1591065C" w14:textId="77777777" w:rsidR="00DE08C4" w:rsidRDefault="00000000">
            <w:pPr>
              <w:pStyle w:val="TableParagraph"/>
              <w:spacing w:before="93"/>
              <w:ind w:left="107"/>
              <w:rPr>
                <w:sz w:val="20"/>
              </w:rPr>
            </w:pPr>
            <w:r>
              <w:rPr>
                <w:spacing w:val="-2"/>
                <w:sz w:val="20"/>
              </w:rPr>
              <w:t>Name:</w:t>
            </w:r>
          </w:p>
        </w:tc>
        <w:tc>
          <w:tcPr>
            <w:tcW w:w="816" w:type="dxa"/>
            <w:tcBorders>
              <w:top w:val="nil"/>
              <w:left w:val="nil"/>
              <w:right w:val="nil"/>
            </w:tcBorders>
          </w:tcPr>
          <w:p w14:paraId="77ADBE4D" w14:textId="77777777" w:rsidR="00DE08C4" w:rsidRDefault="00DE08C4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097" w:type="dxa"/>
            <w:tcBorders>
              <w:top w:val="nil"/>
              <w:left w:val="nil"/>
              <w:right w:val="nil"/>
            </w:tcBorders>
          </w:tcPr>
          <w:p w14:paraId="5F6A89BB" w14:textId="77777777" w:rsidR="00DE08C4" w:rsidRDefault="00DE08C4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801" w:type="dxa"/>
            <w:tcBorders>
              <w:top w:val="nil"/>
              <w:left w:val="nil"/>
              <w:right w:val="nil"/>
            </w:tcBorders>
          </w:tcPr>
          <w:p w14:paraId="1532AB38" w14:textId="77777777" w:rsidR="00DE08C4" w:rsidRDefault="00DE08C4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60" w:type="dxa"/>
            <w:tcBorders>
              <w:top w:val="nil"/>
              <w:left w:val="nil"/>
              <w:right w:val="nil"/>
            </w:tcBorders>
          </w:tcPr>
          <w:p w14:paraId="53DF467B" w14:textId="77777777" w:rsidR="00DE08C4" w:rsidRDefault="00DE08C4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531" w:type="dxa"/>
            <w:tcBorders>
              <w:top w:val="nil"/>
              <w:left w:val="nil"/>
              <w:right w:val="nil"/>
            </w:tcBorders>
          </w:tcPr>
          <w:p w14:paraId="379FACEF" w14:textId="77777777" w:rsidR="00DE08C4" w:rsidRDefault="00000000">
            <w:pPr>
              <w:pStyle w:val="TableParagraph"/>
              <w:spacing w:before="93"/>
              <w:ind w:left="640"/>
              <w:rPr>
                <w:sz w:val="20"/>
              </w:rPr>
            </w:pPr>
            <w:r>
              <w:rPr>
                <w:spacing w:val="-2"/>
                <w:sz w:val="20"/>
              </w:rPr>
              <w:t>Rank:</w:t>
            </w:r>
          </w:p>
        </w:tc>
        <w:tc>
          <w:tcPr>
            <w:tcW w:w="1433" w:type="dxa"/>
            <w:tcBorders>
              <w:top w:val="nil"/>
              <w:left w:val="nil"/>
              <w:right w:val="nil"/>
            </w:tcBorders>
          </w:tcPr>
          <w:p w14:paraId="03BA14E9" w14:textId="77777777" w:rsidR="00DE08C4" w:rsidRDefault="00000000">
            <w:pPr>
              <w:pStyle w:val="TableParagraph"/>
              <w:spacing w:before="66"/>
              <w:ind w:left="30"/>
              <w:rPr>
                <w:rFonts w:ascii="Times New Roman"/>
                <w:b/>
                <w:sz w:val="24"/>
              </w:rPr>
            </w:pPr>
            <w:r>
              <w:rPr>
                <w:rFonts w:ascii="Times New Roman"/>
                <w:b/>
                <w:spacing w:val="-2"/>
                <w:sz w:val="24"/>
              </w:rPr>
              <w:t>3</w:t>
            </w:r>
            <w:r>
              <w:rPr>
                <w:rFonts w:ascii="Times New Roman"/>
                <w:b/>
                <w:spacing w:val="-2"/>
                <w:position w:val="8"/>
                <w:sz w:val="16"/>
              </w:rPr>
              <w:t>rd</w:t>
            </w:r>
            <w:r>
              <w:rPr>
                <w:rFonts w:ascii="Times New Roman"/>
                <w:b/>
                <w:spacing w:val="-2"/>
                <w:sz w:val="24"/>
              </w:rPr>
              <w:t>.ENG</w:t>
            </w:r>
          </w:p>
        </w:tc>
        <w:tc>
          <w:tcPr>
            <w:tcW w:w="2347" w:type="dxa"/>
            <w:gridSpan w:val="2"/>
            <w:tcBorders>
              <w:top w:val="nil"/>
              <w:left w:val="nil"/>
              <w:right w:val="nil"/>
            </w:tcBorders>
          </w:tcPr>
          <w:p w14:paraId="14C0D815" w14:textId="77777777" w:rsidR="00DE08C4" w:rsidRDefault="00000000">
            <w:pPr>
              <w:pStyle w:val="TableParagraph"/>
              <w:spacing w:before="93"/>
              <w:ind w:left="112"/>
              <w:rPr>
                <w:sz w:val="20"/>
              </w:rPr>
            </w:pPr>
            <w:r>
              <w:rPr>
                <w:sz w:val="20"/>
              </w:rPr>
              <w:t>Register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Code:</w:t>
            </w:r>
          </w:p>
        </w:tc>
        <w:tc>
          <w:tcPr>
            <w:tcW w:w="1085" w:type="dxa"/>
            <w:tcBorders>
              <w:top w:val="nil"/>
              <w:left w:val="nil"/>
              <w:right w:val="nil"/>
            </w:tcBorders>
          </w:tcPr>
          <w:p w14:paraId="452E6243" w14:textId="77777777" w:rsidR="00DE08C4" w:rsidRDefault="00DE08C4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48" w:type="dxa"/>
            <w:tcBorders>
              <w:top w:val="nil"/>
              <w:left w:val="nil"/>
              <w:right w:val="nil"/>
            </w:tcBorders>
          </w:tcPr>
          <w:p w14:paraId="1F7C8CDE" w14:textId="77777777" w:rsidR="00DE08C4" w:rsidRDefault="00DE08C4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092" w:type="dxa"/>
            <w:tcBorders>
              <w:top w:val="nil"/>
              <w:left w:val="nil"/>
              <w:right w:val="nil"/>
            </w:tcBorders>
          </w:tcPr>
          <w:p w14:paraId="0834E30A" w14:textId="77777777" w:rsidR="00DE08C4" w:rsidRDefault="00DE08C4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080" w:type="dxa"/>
            <w:tcBorders>
              <w:top w:val="nil"/>
              <w:left w:val="nil"/>
            </w:tcBorders>
          </w:tcPr>
          <w:p w14:paraId="6FF6A78F" w14:textId="77777777" w:rsidR="00DE08C4" w:rsidRDefault="00DE08C4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DE08C4" w14:paraId="617F79A4" w14:textId="77777777">
        <w:trPr>
          <w:trHeight w:val="570"/>
        </w:trPr>
        <w:tc>
          <w:tcPr>
            <w:tcW w:w="2230" w:type="dxa"/>
            <w:gridSpan w:val="2"/>
            <w:shd w:val="clear" w:color="auto" w:fill="D9D9D9"/>
          </w:tcPr>
          <w:p w14:paraId="2BA0B894" w14:textId="77777777" w:rsidR="00DE08C4" w:rsidRDefault="00000000">
            <w:pPr>
              <w:pStyle w:val="TableParagraph"/>
              <w:spacing w:before="170"/>
              <w:ind w:left="391"/>
              <w:rPr>
                <w:sz w:val="20"/>
              </w:rPr>
            </w:pPr>
            <w:r>
              <w:rPr>
                <w:sz w:val="20"/>
              </w:rPr>
              <w:t>Company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Name</w:t>
            </w:r>
          </w:p>
        </w:tc>
        <w:tc>
          <w:tcPr>
            <w:tcW w:w="1097" w:type="dxa"/>
            <w:shd w:val="clear" w:color="auto" w:fill="D9D9D9"/>
          </w:tcPr>
          <w:p w14:paraId="4FD5C741" w14:textId="77777777" w:rsidR="00DE08C4" w:rsidRDefault="00000000">
            <w:pPr>
              <w:pStyle w:val="TableParagraph"/>
              <w:spacing w:before="170"/>
              <w:ind w:left="204" w:right="203"/>
              <w:jc w:val="center"/>
              <w:rPr>
                <w:sz w:val="20"/>
              </w:rPr>
            </w:pPr>
            <w:r>
              <w:rPr>
                <w:spacing w:val="-4"/>
                <w:sz w:val="20"/>
              </w:rPr>
              <w:t>Rank</w:t>
            </w:r>
          </w:p>
        </w:tc>
        <w:tc>
          <w:tcPr>
            <w:tcW w:w="1801" w:type="dxa"/>
            <w:shd w:val="clear" w:color="auto" w:fill="D9D9D9"/>
          </w:tcPr>
          <w:p w14:paraId="5749D903" w14:textId="77777777" w:rsidR="00DE08C4" w:rsidRDefault="00000000">
            <w:pPr>
              <w:pStyle w:val="TableParagraph"/>
              <w:spacing w:before="170"/>
              <w:ind w:left="297" w:right="292"/>
              <w:jc w:val="center"/>
              <w:rPr>
                <w:sz w:val="20"/>
              </w:rPr>
            </w:pPr>
            <w:r>
              <w:rPr>
                <w:sz w:val="20"/>
              </w:rPr>
              <w:t>Vessel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Name</w:t>
            </w:r>
          </w:p>
        </w:tc>
        <w:tc>
          <w:tcPr>
            <w:tcW w:w="1260" w:type="dxa"/>
            <w:shd w:val="clear" w:color="auto" w:fill="D9D9D9"/>
          </w:tcPr>
          <w:p w14:paraId="47171E1B" w14:textId="77777777" w:rsidR="00DE08C4" w:rsidRDefault="00000000">
            <w:pPr>
              <w:pStyle w:val="TableParagraph"/>
              <w:spacing w:before="40"/>
              <w:ind w:left="269" w:right="261"/>
              <w:jc w:val="center"/>
              <w:rPr>
                <w:sz w:val="20"/>
              </w:rPr>
            </w:pPr>
            <w:r>
              <w:rPr>
                <w:spacing w:val="-4"/>
                <w:sz w:val="20"/>
              </w:rPr>
              <w:t>Flag</w:t>
            </w:r>
          </w:p>
        </w:tc>
        <w:tc>
          <w:tcPr>
            <w:tcW w:w="1531" w:type="dxa"/>
            <w:shd w:val="clear" w:color="auto" w:fill="D9D9D9"/>
          </w:tcPr>
          <w:p w14:paraId="5CEADFBA" w14:textId="77777777" w:rsidR="00DE08C4" w:rsidRDefault="00000000">
            <w:pPr>
              <w:pStyle w:val="TableParagraph"/>
              <w:spacing w:before="170"/>
              <w:ind w:left="289"/>
              <w:rPr>
                <w:sz w:val="20"/>
              </w:rPr>
            </w:pPr>
            <w:r>
              <w:rPr>
                <w:sz w:val="20"/>
              </w:rPr>
              <w:t>Signed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On</w:t>
            </w:r>
          </w:p>
        </w:tc>
        <w:tc>
          <w:tcPr>
            <w:tcW w:w="1433" w:type="dxa"/>
            <w:shd w:val="clear" w:color="auto" w:fill="D9D9D9"/>
          </w:tcPr>
          <w:p w14:paraId="3995CE51" w14:textId="77777777" w:rsidR="00DE08C4" w:rsidRDefault="00000000">
            <w:pPr>
              <w:pStyle w:val="TableParagraph"/>
              <w:spacing w:before="170"/>
              <w:ind w:right="236"/>
              <w:jc w:val="right"/>
              <w:rPr>
                <w:sz w:val="20"/>
              </w:rPr>
            </w:pPr>
            <w:r>
              <w:rPr>
                <w:sz w:val="20"/>
              </w:rPr>
              <w:t>Signed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Off</w:t>
            </w:r>
          </w:p>
        </w:tc>
        <w:tc>
          <w:tcPr>
            <w:tcW w:w="907" w:type="dxa"/>
            <w:shd w:val="clear" w:color="auto" w:fill="D9D9D9"/>
          </w:tcPr>
          <w:p w14:paraId="4318DAE8" w14:textId="77777777" w:rsidR="00DE08C4" w:rsidRDefault="00000000">
            <w:pPr>
              <w:pStyle w:val="TableParagraph"/>
              <w:spacing w:before="170"/>
              <w:ind w:left="162"/>
              <w:rPr>
                <w:sz w:val="20"/>
              </w:rPr>
            </w:pPr>
            <w:r>
              <w:rPr>
                <w:spacing w:val="-2"/>
                <w:sz w:val="20"/>
              </w:rPr>
              <w:t>Period</w:t>
            </w:r>
          </w:p>
        </w:tc>
        <w:tc>
          <w:tcPr>
            <w:tcW w:w="1440" w:type="dxa"/>
            <w:shd w:val="clear" w:color="auto" w:fill="D9D9D9"/>
          </w:tcPr>
          <w:p w14:paraId="2B92DC2F" w14:textId="77777777" w:rsidR="00DE08C4" w:rsidRDefault="00000000">
            <w:pPr>
              <w:pStyle w:val="TableParagraph"/>
              <w:spacing w:before="170"/>
              <w:ind w:left="158" w:right="158"/>
              <w:jc w:val="center"/>
              <w:rPr>
                <w:sz w:val="20"/>
              </w:rPr>
            </w:pPr>
            <w:r>
              <w:rPr>
                <w:sz w:val="20"/>
              </w:rPr>
              <w:t>Vessel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Type</w:t>
            </w:r>
          </w:p>
        </w:tc>
        <w:tc>
          <w:tcPr>
            <w:tcW w:w="1085" w:type="dxa"/>
            <w:shd w:val="clear" w:color="auto" w:fill="D9D9D9"/>
          </w:tcPr>
          <w:p w14:paraId="3C15D21D" w14:textId="77777777" w:rsidR="00DE08C4" w:rsidRDefault="00000000">
            <w:pPr>
              <w:pStyle w:val="TableParagraph"/>
              <w:spacing w:before="170"/>
              <w:ind w:left="212" w:right="212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D.W.T.</w:t>
            </w:r>
          </w:p>
        </w:tc>
        <w:tc>
          <w:tcPr>
            <w:tcW w:w="1248" w:type="dxa"/>
            <w:shd w:val="clear" w:color="auto" w:fill="D9D9D9"/>
          </w:tcPr>
          <w:p w14:paraId="2C2A709D" w14:textId="77777777" w:rsidR="00DE08C4" w:rsidRDefault="00000000">
            <w:pPr>
              <w:pStyle w:val="TableParagraph"/>
              <w:spacing w:before="54"/>
              <w:ind w:left="398" w:right="298" w:hanging="89"/>
              <w:rPr>
                <w:sz w:val="20"/>
              </w:rPr>
            </w:pPr>
            <w:r>
              <w:rPr>
                <w:spacing w:val="-2"/>
                <w:sz w:val="20"/>
              </w:rPr>
              <w:t xml:space="preserve">Engine </w:t>
            </w:r>
            <w:r>
              <w:rPr>
                <w:spacing w:val="-4"/>
                <w:sz w:val="20"/>
              </w:rPr>
              <w:t>Type</w:t>
            </w:r>
          </w:p>
        </w:tc>
        <w:tc>
          <w:tcPr>
            <w:tcW w:w="1092" w:type="dxa"/>
            <w:shd w:val="clear" w:color="auto" w:fill="D9D9D9"/>
          </w:tcPr>
          <w:p w14:paraId="732EF4D9" w14:textId="77777777" w:rsidR="00DE08C4" w:rsidRDefault="00000000">
            <w:pPr>
              <w:pStyle w:val="TableParagraph"/>
              <w:spacing w:before="170"/>
              <w:ind w:left="150" w:right="150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BH</w:t>
            </w:r>
          </w:p>
        </w:tc>
        <w:tc>
          <w:tcPr>
            <w:tcW w:w="1080" w:type="dxa"/>
            <w:shd w:val="clear" w:color="auto" w:fill="D9D9D9"/>
          </w:tcPr>
          <w:p w14:paraId="6B74236A" w14:textId="77777777" w:rsidR="00DE08C4" w:rsidRDefault="00000000">
            <w:pPr>
              <w:pStyle w:val="TableParagraph"/>
              <w:spacing w:before="170"/>
              <w:ind w:left="100" w:right="97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KW</w:t>
            </w:r>
          </w:p>
        </w:tc>
      </w:tr>
      <w:tr w:rsidR="0089667E" w14:paraId="7315B3E7" w14:textId="77777777">
        <w:trPr>
          <w:trHeight w:val="618"/>
        </w:trPr>
        <w:tc>
          <w:tcPr>
            <w:tcW w:w="2230" w:type="dxa"/>
            <w:gridSpan w:val="2"/>
          </w:tcPr>
          <w:p w14:paraId="726A6436" w14:textId="44F85783" w:rsidR="0089667E" w:rsidRDefault="0089667E" w:rsidP="0089667E">
            <w:pPr>
              <w:pStyle w:val="TableParagraph"/>
              <w:spacing w:line="206" w:lineRule="exact"/>
              <w:ind w:left="892" w:right="883"/>
              <w:jc w:val="center"/>
              <w:rPr>
                <w:sz w:val="18"/>
              </w:rPr>
            </w:pPr>
            <w:r w:rsidRPr="003C5F31">
              <w:rPr>
                <w:rFonts w:asciiTheme="minorBidi" w:hAnsiTheme="minorBidi" w:cstheme="minorBidi"/>
                <w:sz w:val="18"/>
                <w:szCs w:val="18"/>
              </w:rPr>
              <w:t>AIDA</w:t>
            </w:r>
          </w:p>
        </w:tc>
        <w:tc>
          <w:tcPr>
            <w:tcW w:w="1097" w:type="dxa"/>
          </w:tcPr>
          <w:p w14:paraId="76937170" w14:textId="2DABAAEE" w:rsidR="0089667E" w:rsidRDefault="0089667E" w:rsidP="0089667E">
            <w:pPr>
              <w:pStyle w:val="TableParagraph"/>
              <w:ind w:left="307" w:right="276" w:hanging="65"/>
              <w:rPr>
                <w:sz w:val="18"/>
              </w:rPr>
            </w:pPr>
            <w:r w:rsidRPr="003C5F31">
              <w:rPr>
                <w:rFonts w:asciiTheme="minorBidi" w:hAnsiTheme="minorBidi" w:cstheme="minorBidi"/>
                <w:sz w:val="18"/>
                <w:szCs w:val="18"/>
              </w:rPr>
              <w:t>Engine</w:t>
            </w:r>
            <w:r w:rsidRPr="003C5F31">
              <w:rPr>
                <w:rFonts w:asciiTheme="minorBidi" w:hAnsiTheme="minorBidi" w:cstheme="minorBidi"/>
                <w:spacing w:val="-47"/>
                <w:sz w:val="18"/>
                <w:szCs w:val="18"/>
              </w:rPr>
              <w:t xml:space="preserve"> </w:t>
            </w:r>
            <w:r w:rsidRPr="003C5F31">
              <w:rPr>
                <w:rFonts w:asciiTheme="minorBidi" w:hAnsiTheme="minorBidi" w:cstheme="minorBidi"/>
                <w:sz w:val="18"/>
                <w:szCs w:val="18"/>
              </w:rPr>
              <w:t>Cadet</w:t>
            </w:r>
          </w:p>
        </w:tc>
        <w:tc>
          <w:tcPr>
            <w:tcW w:w="1801" w:type="dxa"/>
          </w:tcPr>
          <w:p w14:paraId="1173BF6A" w14:textId="1D83CAAE" w:rsidR="0089667E" w:rsidRDefault="0089667E" w:rsidP="0089667E">
            <w:pPr>
              <w:pStyle w:val="TableParagraph"/>
              <w:spacing w:line="206" w:lineRule="exact"/>
              <w:ind w:left="297" w:right="290"/>
              <w:jc w:val="center"/>
              <w:rPr>
                <w:sz w:val="18"/>
              </w:rPr>
            </w:pPr>
            <w:r w:rsidRPr="003C5F31">
              <w:rPr>
                <w:rFonts w:asciiTheme="minorBidi" w:hAnsiTheme="minorBidi" w:cstheme="minorBidi"/>
                <w:sz w:val="18"/>
                <w:szCs w:val="18"/>
              </w:rPr>
              <w:t>AIDA 4</w:t>
            </w:r>
          </w:p>
        </w:tc>
        <w:tc>
          <w:tcPr>
            <w:tcW w:w="1260" w:type="dxa"/>
          </w:tcPr>
          <w:p w14:paraId="20830460" w14:textId="6D1C417B" w:rsidR="0089667E" w:rsidRDefault="0089667E" w:rsidP="0089667E">
            <w:pPr>
              <w:pStyle w:val="TableParagraph"/>
              <w:spacing w:line="206" w:lineRule="exact"/>
              <w:ind w:left="269" w:right="262"/>
              <w:jc w:val="center"/>
              <w:rPr>
                <w:sz w:val="18"/>
              </w:rPr>
            </w:pPr>
            <w:r w:rsidRPr="003C5F31">
              <w:rPr>
                <w:rFonts w:asciiTheme="minorBidi" w:hAnsiTheme="minorBidi" w:cstheme="minorBidi"/>
                <w:sz w:val="18"/>
                <w:szCs w:val="18"/>
              </w:rPr>
              <w:t>Egypt</w:t>
            </w:r>
          </w:p>
        </w:tc>
        <w:tc>
          <w:tcPr>
            <w:tcW w:w="1531" w:type="dxa"/>
          </w:tcPr>
          <w:p w14:paraId="5D4B998F" w14:textId="22767F1E" w:rsidR="0089667E" w:rsidRDefault="0089667E" w:rsidP="0089667E">
            <w:pPr>
              <w:pStyle w:val="TableParagraph"/>
              <w:spacing w:line="206" w:lineRule="exact"/>
              <w:ind w:left="335"/>
              <w:rPr>
                <w:sz w:val="18"/>
              </w:rPr>
            </w:pPr>
            <w:r>
              <w:rPr>
                <w:rFonts w:asciiTheme="minorBidi" w:hAnsiTheme="minorBidi" w:cstheme="minorBidi"/>
                <w:sz w:val="18"/>
                <w:szCs w:val="18"/>
              </w:rPr>
              <w:t>08</w:t>
            </w:r>
            <w:r w:rsidRPr="003C5F31">
              <w:rPr>
                <w:rFonts w:asciiTheme="minorBidi" w:hAnsiTheme="minorBidi" w:cstheme="minorBidi"/>
                <w:sz w:val="18"/>
                <w:szCs w:val="18"/>
              </w:rPr>
              <w:t>.0</w:t>
            </w:r>
            <w:r>
              <w:rPr>
                <w:rFonts w:asciiTheme="minorBidi" w:hAnsiTheme="minorBidi" w:cstheme="minorBidi"/>
                <w:sz w:val="18"/>
                <w:szCs w:val="18"/>
              </w:rPr>
              <w:t>3</w:t>
            </w:r>
            <w:r w:rsidRPr="003C5F31">
              <w:rPr>
                <w:rFonts w:asciiTheme="minorBidi" w:hAnsiTheme="minorBidi" w:cstheme="minorBidi"/>
                <w:sz w:val="18"/>
                <w:szCs w:val="18"/>
              </w:rPr>
              <w:t>.201</w:t>
            </w:r>
            <w:r>
              <w:rPr>
                <w:rFonts w:asciiTheme="minorBidi" w:hAnsiTheme="minorBidi" w:cstheme="minorBidi"/>
                <w:sz w:val="18"/>
                <w:szCs w:val="18"/>
              </w:rPr>
              <w:t>9</w:t>
            </w:r>
          </w:p>
        </w:tc>
        <w:tc>
          <w:tcPr>
            <w:tcW w:w="1433" w:type="dxa"/>
          </w:tcPr>
          <w:p w14:paraId="384EF61D" w14:textId="49709719" w:rsidR="0089667E" w:rsidRDefault="0089667E" w:rsidP="0089667E">
            <w:pPr>
              <w:pStyle w:val="TableParagraph"/>
              <w:spacing w:line="206" w:lineRule="exact"/>
              <w:ind w:right="283"/>
              <w:jc w:val="right"/>
              <w:rPr>
                <w:sz w:val="18"/>
              </w:rPr>
            </w:pPr>
            <w:r>
              <w:rPr>
                <w:rFonts w:asciiTheme="minorBidi" w:hAnsiTheme="minorBidi" w:cstheme="minorBidi"/>
                <w:sz w:val="18"/>
                <w:szCs w:val="18"/>
              </w:rPr>
              <w:t>0</w:t>
            </w:r>
            <w:r w:rsidRPr="003C5F31">
              <w:rPr>
                <w:rFonts w:asciiTheme="minorBidi" w:hAnsiTheme="minorBidi" w:cstheme="minorBidi"/>
                <w:sz w:val="18"/>
                <w:szCs w:val="18"/>
              </w:rPr>
              <w:t>8.09.2019</w:t>
            </w:r>
          </w:p>
        </w:tc>
        <w:tc>
          <w:tcPr>
            <w:tcW w:w="907" w:type="dxa"/>
          </w:tcPr>
          <w:p w14:paraId="5A41240A" w14:textId="77777777" w:rsidR="0089667E" w:rsidRPr="003C5F31" w:rsidRDefault="0089667E" w:rsidP="0089667E">
            <w:pPr>
              <w:pStyle w:val="TableParagraph"/>
              <w:spacing w:before="9"/>
              <w:jc w:val="center"/>
              <w:rPr>
                <w:rFonts w:asciiTheme="minorBidi" w:hAnsiTheme="minorBidi" w:cstheme="minorBidi"/>
                <w:sz w:val="18"/>
                <w:szCs w:val="18"/>
              </w:rPr>
            </w:pPr>
          </w:p>
          <w:p w14:paraId="0A6ED886" w14:textId="101089A6" w:rsidR="0089667E" w:rsidRDefault="0089667E" w:rsidP="0089667E">
            <w:pPr>
              <w:pStyle w:val="TableParagraph"/>
              <w:spacing w:before="1"/>
              <w:ind w:left="126"/>
              <w:rPr>
                <w:sz w:val="18"/>
              </w:rPr>
            </w:pPr>
            <w:r w:rsidRPr="003C5F31">
              <w:rPr>
                <w:rFonts w:asciiTheme="minorBidi" w:hAnsiTheme="minorBidi" w:cstheme="minorBidi"/>
                <w:sz w:val="18"/>
                <w:szCs w:val="18"/>
              </w:rPr>
              <w:t>6</w:t>
            </w:r>
            <w:r w:rsidRPr="003C5F31">
              <w:rPr>
                <w:rFonts w:asciiTheme="minorBidi" w:hAnsiTheme="minorBidi" w:cstheme="minorBidi"/>
                <w:spacing w:val="-1"/>
                <w:sz w:val="18"/>
                <w:szCs w:val="18"/>
              </w:rPr>
              <w:t xml:space="preserve"> </w:t>
            </w:r>
            <w:r w:rsidRPr="003C5F31">
              <w:rPr>
                <w:rFonts w:asciiTheme="minorBidi" w:hAnsiTheme="minorBidi" w:cstheme="minorBidi"/>
                <w:sz w:val="18"/>
                <w:szCs w:val="18"/>
              </w:rPr>
              <w:t>Month</w:t>
            </w:r>
          </w:p>
        </w:tc>
        <w:tc>
          <w:tcPr>
            <w:tcW w:w="1440" w:type="dxa"/>
          </w:tcPr>
          <w:p w14:paraId="59754014" w14:textId="153F5CC5" w:rsidR="0089667E" w:rsidRDefault="0089667E" w:rsidP="0089667E">
            <w:pPr>
              <w:pStyle w:val="TableParagraph"/>
              <w:spacing w:line="206" w:lineRule="exact"/>
              <w:ind w:left="158" w:right="152"/>
              <w:jc w:val="center"/>
              <w:rPr>
                <w:sz w:val="18"/>
              </w:rPr>
            </w:pPr>
            <w:r w:rsidRPr="003C5F31">
              <w:rPr>
                <w:rFonts w:asciiTheme="minorBidi" w:hAnsiTheme="minorBidi" w:cstheme="minorBidi"/>
                <w:sz w:val="18"/>
                <w:szCs w:val="18"/>
              </w:rPr>
              <w:t>Training</w:t>
            </w:r>
            <w:r w:rsidRPr="003C5F31">
              <w:rPr>
                <w:rFonts w:asciiTheme="minorBidi" w:hAnsiTheme="minorBidi" w:cstheme="minorBidi"/>
                <w:spacing w:val="-1"/>
                <w:sz w:val="18"/>
                <w:szCs w:val="18"/>
              </w:rPr>
              <w:t xml:space="preserve"> </w:t>
            </w:r>
            <w:r w:rsidRPr="003C5F31">
              <w:rPr>
                <w:rFonts w:asciiTheme="minorBidi" w:hAnsiTheme="minorBidi" w:cstheme="minorBidi"/>
                <w:sz w:val="18"/>
                <w:szCs w:val="18"/>
              </w:rPr>
              <w:t>Ship</w:t>
            </w:r>
          </w:p>
        </w:tc>
        <w:tc>
          <w:tcPr>
            <w:tcW w:w="1085" w:type="dxa"/>
          </w:tcPr>
          <w:p w14:paraId="02283056" w14:textId="59A5B039" w:rsidR="0089667E" w:rsidRDefault="0089667E" w:rsidP="0089667E">
            <w:pPr>
              <w:pStyle w:val="TableParagraph"/>
              <w:spacing w:line="206" w:lineRule="exact"/>
              <w:ind w:left="212" w:right="207"/>
              <w:jc w:val="center"/>
              <w:rPr>
                <w:sz w:val="18"/>
              </w:rPr>
            </w:pPr>
            <w:r w:rsidRPr="003C5F31">
              <w:rPr>
                <w:rFonts w:asciiTheme="minorBidi" w:hAnsiTheme="minorBidi" w:cstheme="minorBidi"/>
                <w:sz w:val="18"/>
                <w:szCs w:val="18"/>
              </w:rPr>
              <w:t>1386</w:t>
            </w:r>
          </w:p>
        </w:tc>
        <w:tc>
          <w:tcPr>
            <w:tcW w:w="1248" w:type="dxa"/>
          </w:tcPr>
          <w:p w14:paraId="5AD30A63" w14:textId="28B74324" w:rsidR="0089667E" w:rsidRDefault="0089667E" w:rsidP="0089667E">
            <w:pPr>
              <w:pStyle w:val="TableParagraph"/>
              <w:spacing w:line="206" w:lineRule="exact"/>
              <w:ind w:left="161" w:right="159"/>
              <w:jc w:val="center"/>
              <w:rPr>
                <w:sz w:val="18"/>
              </w:rPr>
            </w:pPr>
            <w:r w:rsidRPr="003C5F31">
              <w:rPr>
                <w:rFonts w:asciiTheme="minorBidi" w:hAnsiTheme="minorBidi" w:cstheme="minorBidi"/>
                <w:sz w:val="18"/>
                <w:szCs w:val="18"/>
              </w:rPr>
              <w:t>4</w:t>
            </w:r>
            <w:r w:rsidRPr="003C5F31">
              <w:rPr>
                <w:rFonts w:asciiTheme="minorBidi" w:hAnsiTheme="minorBidi" w:cstheme="minorBidi"/>
                <w:spacing w:val="-1"/>
                <w:sz w:val="18"/>
                <w:szCs w:val="18"/>
              </w:rPr>
              <w:t xml:space="preserve"> </w:t>
            </w:r>
            <w:r w:rsidRPr="003C5F31">
              <w:rPr>
                <w:rFonts w:asciiTheme="minorBidi" w:hAnsiTheme="minorBidi" w:cstheme="minorBidi"/>
                <w:sz w:val="18"/>
                <w:szCs w:val="18"/>
              </w:rPr>
              <w:t>STROKE</w:t>
            </w:r>
          </w:p>
        </w:tc>
        <w:tc>
          <w:tcPr>
            <w:tcW w:w="1092" w:type="dxa"/>
          </w:tcPr>
          <w:p w14:paraId="63403981" w14:textId="77777777" w:rsidR="0089667E" w:rsidRPr="003C5F31" w:rsidRDefault="0089667E" w:rsidP="0089667E">
            <w:pPr>
              <w:pStyle w:val="TableParagraph"/>
              <w:spacing w:before="9"/>
              <w:jc w:val="center"/>
              <w:rPr>
                <w:rFonts w:asciiTheme="minorBidi" w:hAnsiTheme="minorBidi" w:cstheme="minorBidi"/>
                <w:sz w:val="18"/>
                <w:szCs w:val="18"/>
              </w:rPr>
            </w:pPr>
          </w:p>
          <w:p w14:paraId="283D06FD" w14:textId="31EAF383" w:rsidR="0089667E" w:rsidRDefault="0089667E" w:rsidP="0089667E">
            <w:pPr>
              <w:pStyle w:val="TableParagraph"/>
              <w:spacing w:before="1"/>
              <w:ind w:left="156" w:right="150"/>
              <w:jc w:val="center"/>
              <w:rPr>
                <w:sz w:val="18"/>
              </w:rPr>
            </w:pPr>
            <w:r w:rsidRPr="003C5F31">
              <w:rPr>
                <w:rFonts w:asciiTheme="minorBidi" w:hAnsiTheme="minorBidi" w:cstheme="minorBidi"/>
                <w:sz w:val="18"/>
                <w:szCs w:val="18"/>
              </w:rPr>
              <w:t>2958.445</w:t>
            </w:r>
          </w:p>
        </w:tc>
        <w:tc>
          <w:tcPr>
            <w:tcW w:w="1080" w:type="dxa"/>
          </w:tcPr>
          <w:p w14:paraId="248DE84E" w14:textId="55368A43" w:rsidR="0089667E" w:rsidRDefault="0089667E" w:rsidP="0089667E">
            <w:pPr>
              <w:pStyle w:val="TableParagraph"/>
              <w:spacing w:before="1"/>
              <w:ind w:left="100" w:right="95"/>
              <w:jc w:val="center"/>
              <w:rPr>
                <w:sz w:val="18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bidi="ar-EG"/>
              </w:rPr>
              <w:t>End of contract</w:t>
            </w:r>
          </w:p>
        </w:tc>
      </w:tr>
      <w:tr w:rsidR="0089667E" w14:paraId="28AB6F45" w14:textId="77777777">
        <w:trPr>
          <w:trHeight w:val="612"/>
        </w:trPr>
        <w:tc>
          <w:tcPr>
            <w:tcW w:w="2230" w:type="dxa"/>
            <w:gridSpan w:val="2"/>
          </w:tcPr>
          <w:p w14:paraId="22A38E45" w14:textId="09C72383" w:rsidR="0089667E" w:rsidRDefault="0089667E" w:rsidP="0089667E">
            <w:pPr>
              <w:pStyle w:val="TableParagraph"/>
              <w:spacing w:line="206" w:lineRule="exact"/>
              <w:ind w:left="892" w:right="883"/>
              <w:jc w:val="center"/>
              <w:rPr>
                <w:sz w:val="18"/>
              </w:rPr>
            </w:pPr>
            <w:r w:rsidRPr="003C5F31">
              <w:rPr>
                <w:rFonts w:asciiTheme="minorBidi" w:hAnsiTheme="minorBidi" w:cstheme="minorBidi"/>
                <w:sz w:val="18"/>
                <w:szCs w:val="18"/>
              </w:rPr>
              <w:t>IPC MARINE SERVICE</w:t>
            </w:r>
            <w:r w:rsidRPr="003C5F31">
              <w:rPr>
                <w:rFonts w:asciiTheme="minorBidi" w:hAnsiTheme="minorBidi" w:cstheme="minorBidi"/>
                <w:spacing w:val="-47"/>
                <w:sz w:val="18"/>
                <w:szCs w:val="18"/>
              </w:rPr>
              <w:t xml:space="preserve"> </w:t>
            </w:r>
            <w:r w:rsidRPr="003C5F31">
              <w:rPr>
                <w:rFonts w:asciiTheme="minorBidi" w:hAnsiTheme="minorBidi" w:cstheme="minorBidi"/>
                <w:sz w:val="18"/>
                <w:szCs w:val="18"/>
              </w:rPr>
              <w:t>L.L.C</w:t>
            </w:r>
          </w:p>
        </w:tc>
        <w:tc>
          <w:tcPr>
            <w:tcW w:w="1097" w:type="dxa"/>
          </w:tcPr>
          <w:p w14:paraId="7795AF86" w14:textId="1363E56B" w:rsidR="0089667E" w:rsidRDefault="0089667E" w:rsidP="0089667E">
            <w:pPr>
              <w:pStyle w:val="TableParagraph"/>
              <w:ind w:left="307" w:right="276" w:hanging="65"/>
              <w:rPr>
                <w:sz w:val="18"/>
              </w:rPr>
            </w:pPr>
            <w:r w:rsidRPr="003C5F31">
              <w:rPr>
                <w:rFonts w:asciiTheme="minorBidi" w:hAnsiTheme="minorBidi" w:cstheme="minorBidi"/>
                <w:sz w:val="18"/>
                <w:szCs w:val="18"/>
              </w:rPr>
              <w:t>3</w:t>
            </w:r>
            <w:r w:rsidRPr="003C5F31">
              <w:rPr>
                <w:rFonts w:asciiTheme="minorBidi" w:hAnsiTheme="minorBidi" w:cstheme="minorBidi"/>
                <w:position w:val="6"/>
                <w:sz w:val="18"/>
                <w:szCs w:val="18"/>
              </w:rPr>
              <w:t>rd</w:t>
            </w:r>
            <w:r w:rsidRPr="003C5F31">
              <w:rPr>
                <w:rFonts w:asciiTheme="minorBidi" w:hAnsiTheme="minorBidi" w:cstheme="minorBidi"/>
                <w:sz w:val="18"/>
                <w:szCs w:val="18"/>
              </w:rPr>
              <w:t>.ENG</w:t>
            </w:r>
          </w:p>
        </w:tc>
        <w:tc>
          <w:tcPr>
            <w:tcW w:w="1801" w:type="dxa"/>
          </w:tcPr>
          <w:p w14:paraId="447BAC4E" w14:textId="0D093FF9" w:rsidR="0089667E" w:rsidRDefault="0089667E" w:rsidP="0089667E">
            <w:pPr>
              <w:pStyle w:val="TableParagraph"/>
              <w:spacing w:line="206" w:lineRule="exact"/>
              <w:ind w:left="297" w:right="290"/>
              <w:jc w:val="center"/>
              <w:rPr>
                <w:sz w:val="18"/>
              </w:rPr>
            </w:pPr>
            <w:r w:rsidRPr="003C5F31">
              <w:rPr>
                <w:rFonts w:asciiTheme="minorBidi" w:hAnsiTheme="minorBidi" w:cstheme="minorBidi"/>
                <w:sz w:val="18"/>
                <w:szCs w:val="18"/>
              </w:rPr>
              <w:t>MIRA</w:t>
            </w:r>
          </w:p>
        </w:tc>
        <w:tc>
          <w:tcPr>
            <w:tcW w:w="1260" w:type="dxa"/>
          </w:tcPr>
          <w:p w14:paraId="578DF34B" w14:textId="7A56A7B3" w:rsidR="0089667E" w:rsidRDefault="0089667E" w:rsidP="0089667E">
            <w:pPr>
              <w:pStyle w:val="TableParagraph"/>
              <w:spacing w:line="206" w:lineRule="exact"/>
              <w:ind w:left="269" w:right="262"/>
              <w:jc w:val="center"/>
              <w:rPr>
                <w:sz w:val="18"/>
              </w:rPr>
            </w:pPr>
            <w:r w:rsidRPr="003C5F31">
              <w:rPr>
                <w:rFonts w:asciiTheme="minorBidi" w:hAnsiTheme="minorBidi" w:cstheme="minorBidi"/>
                <w:sz w:val="18"/>
                <w:szCs w:val="18"/>
              </w:rPr>
              <w:t>LIBERIA</w:t>
            </w:r>
          </w:p>
        </w:tc>
        <w:tc>
          <w:tcPr>
            <w:tcW w:w="1531" w:type="dxa"/>
          </w:tcPr>
          <w:p w14:paraId="7BBB5E9B" w14:textId="0061C423" w:rsidR="0089667E" w:rsidRDefault="0089667E" w:rsidP="0089667E">
            <w:pPr>
              <w:pStyle w:val="TableParagraph"/>
              <w:spacing w:line="206" w:lineRule="exact"/>
              <w:ind w:left="383"/>
              <w:rPr>
                <w:sz w:val="18"/>
              </w:rPr>
            </w:pPr>
            <w:r w:rsidRPr="003C5F31">
              <w:rPr>
                <w:rFonts w:asciiTheme="minorBidi" w:hAnsiTheme="minorBidi" w:cstheme="minorBidi"/>
                <w:sz w:val="18"/>
                <w:szCs w:val="18"/>
              </w:rPr>
              <w:t>15.12.2022</w:t>
            </w:r>
          </w:p>
        </w:tc>
        <w:tc>
          <w:tcPr>
            <w:tcW w:w="1433" w:type="dxa"/>
          </w:tcPr>
          <w:p w14:paraId="5E2962C2" w14:textId="4E8673CC" w:rsidR="0089667E" w:rsidRDefault="0089667E" w:rsidP="0089667E">
            <w:pPr>
              <w:pStyle w:val="TableParagraph"/>
              <w:spacing w:line="206" w:lineRule="exact"/>
              <w:ind w:right="283"/>
              <w:jc w:val="right"/>
              <w:rPr>
                <w:sz w:val="18"/>
              </w:rPr>
            </w:pPr>
            <w:r w:rsidRPr="003C5F31">
              <w:rPr>
                <w:rFonts w:asciiTheme="minorBidi" w:hAnsiTheme="minorBidi" w:cstheme="minorBidi"/>
                <w:sz w:val="18"/>
                <w:szCs w:val="18"/>
              </w:rPr>
              <w:t>29.08.2023</w:t>
            </w:r>
          </w:p>
        </w:tc>
        <w:tc>
          <w:tcPr>
            <w:tcW w:w="907" w:type="dxa"/>
          </w:tcPr>
          <w:p w14:paraId="22AC8D53" w14:textId="77777777" w:rsidR="0089667E" w:rsidRPr="003C5F31" w:rsidRDefault="0089667E" w:rsidP="0089667E">
            <w:pPr>
              <w:pStyle w:val="TableParagraph"/>
              <w:spacing w:before="147" w:line="207" w:lineRule="exact"/>
              <w:ind w:right="277"/>
              <w:jc w:val="center"/>
              <w:rPr>
                <w:rFonts w:asciiTheme="minorBidi" w:hAnsiTheme="minorBidi" w:cstheme="minorBidi"/>
                <w:sz w:val="18"/>
                <w:szCs w:val="18"/>
              </w:rPr>
            </w:pPr>
            <w:r w:rsidRPr="003C5F31">
              <w:rPr>
                <w:rFonts w:asciiTheme="minorBidi" w:hAnsiTheme="minorBidi" w:cstheme="minorBidi"/>
                <w:w w:val="99"/>
                <w:sz w:val="18"/>
                <w:szCs w:val="18"/>
              </w:rPr>
              <w:t>9</w:t>
            </w:r>
          </w:p>
          <w:p w14:paraId="4D925352" w14:textId="50B660E6" w:rsidR="0089667E" w:rsidRDefault="0089667E" w:rsidP="0089667E">
            <w:pPr>
              <w:pStyle w:val="TableParagraph"/>
              <w:ind w:left="126"/>
              <w:rPr>
                <w:sz w:val="18"/>
              </w:rPr>
            </w:pPr>
            <w:r w:rsidRPr="003C5F31">
              <w:rPr>
                <w:rFonts w:asciiTheme="minorBidi" w:hAnsiTheme="minorBidi" w:cstheme="minorBidi"/>
                <w:sz w:val="18"/>
                <w:szCs w:val="18"/>
              </w:rPr>
              <w:t>Month</w:t>
            </w:r>
          </w:p>
        </w:tc>
        <w:tc>
          <w:tcPr>
            <w:tcW w:w="1440" w:type="dxa"/>
          </w:tcPr>
          <w:p w14:paraId="01934623" w14:textId="2632B80E" w:rsidR="0089667E" w:rsidRDefault="0089667E" w:rsidP="0089667E">
            <w:pPr>
              <w:pStyle w:val="TableParagraph"/>
              <w:spacing w:line="206" w:lineRule="exact"/>
              <w:ind w:left="158" w:right="152"/>
              <w:jc w:val="center"/>
              <w:rPr>
                <w:sz w:val="18"/>
              </w:rPr>
            </w:pPr>
            <w:r w:rsidRPr="003C5F31">
              <w:rPr>
                <w:rFonts w:asciiTheme="minorBidi" w:hAnsiTheme="minorBidi" w:cstheme="minorBidi"/>
                <w:sz w:val="18"/>
                <w:szCs w:val="18"/>
              </w:rPr>
              <w:t>Bulk</w:t>
            </w:r>
            <w:r w:rsidRPr="003C5F31">
              <w:rPr>
                <w:rFonts w:asciiTheme="minorBidi" w:hAnsiTheme="minorBidi" w:cstheme="minorBidi"/>
                <w:spacing w:val="-1"/>
                <w:sz w:val="18"/>
                <w:szCs w:val="18"/>
              </w:rPr>
              <w:t xml:space="preserve"> </w:t>
            </w:r>
            <w:r w:rsidRPr="003C5F31">
              <w:rPr>
                <w:rFonts w:asciiTheme="minorBidi" w:hAnsiTheme="minorBidi" w:cstheme="minorBidi"/>
                <w:sz w:val="18"/>
                <w:szCs w:val="18"/>
              </w:rPr>
              <w:t>Ship</w:t>
            </w:r>
          </w:p>
        </w:tc>
        <w:tc>
          <w:tcPr>
            <w:tcW w:w="1085" w:type="dxa"/>
          </w:tcPr>
          <w:p w14:paraId="09F65BEC" w14:textId="5AF068E9" w:rsidR="0089667E" w:rsidRDefault="0089667E" w:rsidP="0089667E">
            <w:pPr>
              <w:pStyle w:val="TableParagraph"/>
              <w:spacing w:line="206" w:lineRule="exact"/>
              <w:ind w:left="212" w:right="207"/>
              <w:jc w:val="center"/>
              <w:rPr>
                <w:sz w:val="18"/>
              </w:rPr>
            </w:pPr>
            <w:r w:rsidRPr="003C5F31">
              <w:rPr>
                <w:rFonts w:asciiTheme="minorBidi" w:hAnsiTheme="minorBidi" w:cstheme="minorBidi"/>
                <w:sz w:val="18"/>
                <w:szCs w:val="18"/>
              </w:rPr>
              <w:t>49016</w:t>
            </w:r>
          </w:p>
        </w:tc>
        <w:tc>
          <w:tcPr>
            <w:tcW w:w="1248" w:type="dxa"/>
          </w:tcPr>
          <w:p w14:paraId="4B3130D8" w14:textId="12C1642F" w:rsidR="0089667E" w:rsidRDefault="0089667E" w:rsidP="0089667E">
            <w:pPr>
              <w:pStyle w:val="TableParagraph"/>
              <w:spacing w:line="206" w:lineRule="exact"/>
              <w:ind w:left="161" w:right="159"/>
              <w:jc w:val="center"/>
              <w:rPr>
                <w:sz w:val="18"/>
              </w:rPr>
            </w:pPr>
            <w:r w:rsidRPr="003C5F31">
              <w:rPr>
                <w:rFonts w:asciiTheme="minorBidi" w:hAnsiTheme="minorBidi" w:cstheme="minorBidi"/>
                <w:sz w:val="18"/>
                <w:szCs w:val="18"/>
              </w:rPr>
              <w:t>2</w:t>
            </w:r>
            <w:r w:rsidRPr="003C5F31">
              <w:rPr>
                <w:rFonts w:asciiTheme="minorBidi" w:hAnsiTheme="minorBidi" w:cstheme="minorBidi"/>
                <w:spacing w:val="-1"/>
                <w:sz w:val="18"/>
                <w:szCs w:val="18"/>
              </w:rPr>
              <w:t xml:space="preserve"> </w:t>
            </w:r>
            <w:r w:rsidRPr="003C5F31">
              <w:rPr>
                <w:rFonts w:asciiTheme="minorBidi" w:hAnsiTheme="minorBidi" w:cstheme="minorBidi"/>
                <w:sz w:val="18"/>
                <w:szCs w:val="18"/>
              </w:rPr>
              <w:t>STROKE</w:t>
            </w:r>
          </w:p>
        </w:tc>
        <w:tc>
          <w:tcPr>
            <w:tcW w:w="1092" w:type="dxa"/>
          </w:tcPr>
          <w:p w14:paraId="7DC88A66" w14:textId="77777777" w:rsidR="0089667E" w:rsidRPr="003C5F31" w:rsidRDefault="0089667E" w:rsidP="0089667E">
            <w:pPr>
              <w:pStyle w:val="TableParagraph"/>
              <w:spacing w:before="9"/>
              <w:jc w:val="center"/>
              <w:rPr>
                <w:rFonts w:asciiTheme="minorBidi" w:hAnsiTheme="minorBidi" w:cstheme="minorBidi"/>
                <w:sz w:val="18"/>
                <w:szCs w:val="18"/>
              </w:rPr>
            </w:pPr>
          </w:p>
          <w:p w14:paraId="5D41C51C" w14:textId="11725CF3" w:rsidR="0089667E" w:rsidRDefault="0089667E" w:rsidP="0089667E">
            <w:pPr>
              <w:pStyle w:val="TableParagraph"/>
              <w:ind w:left="156" w:right="150"/>
              <w:jc w:val="center"/>
              <w:rPr>
                <w:sz w:val="18"/>
              </w:rPr>
            </w:pPr>
            <w:r w:rsidRPr="003C5F31">
              <w:rPr>
                <w:rFonts w:asciiTheme="minorBidi" w:hAnsiTheme="minorBidi" w:cstheme="minorBidi"/>
                <w:sz w:val="18"/>
                <w:szCs w:val="18"/>
              </w:rPr>
              <w:t>10800</w:t>
            </w:r>
          </w:p>
        </w:tc>
        <w:tc>
          <w:tcPr>
            <w:tcW w:w="1080" w:type="dxa"/>
          </w:tcPr>
          <w:p w14:paraId="3BBEFAE1" w14:textId="0B8F7C95" w:rsidR="0089667E" w:rsidRDefault="0089667E" w:rsidP="0089667E">
            <w:pPr>
              <w:pStyle w:val="TableParagraph"/>
              <w:ind w:left="100" w:right="95"/>
              <w:jc w:val="center"/>
              <w:rPr>
                <w:sz w:val="18"/>
              </w:rPr>
            </w:pPr>
            <w:r w:rsidRPr="00A070FD">
              <w:rPr>
                <w:rFonts w:ascii="Arial" w:hAnsi="Arial" w:cs="Arial"/>
                <w:bCs/>
                <w:sz w:val="18"/>
                <w:szCs w:val="18"/>
                <w:lang w:bidi="ar-EG"/>
              </w:rPr>
              <w:t>Termination of contract</w:t>
            </w:r>
          </w:p>
        </w:tc>
      </w:tr>
      <w:tr w:rsidR="0089667E" w14:paraId="6C48A429" w14:textId="77777777">
        <w:trPr>
          <w:trHeight w:val="710"/>
        </w:trPr>
        <w:tc>
          <w:tcPr>
            <w:tcW w:w="2230" w:type="dxa"/>
            <w:gridSpan w:val="2"/>
          </w:tcPr>
          <w:p w14:paraId="53D86243" w14:textId="2F2A7DD8" w:rsidR="0089667E" w:rsidRDefault="0089667E" w:rsidP="0089667E">
            <w:pPr>
              <w:pStyle w:val="TableParagraph"/>
              <w:spacing w:line="206" w:lineRule="exact"/>
              <w:ind w:left="892" w:right="883"/>
              <w:jc w:val="center"/>
              <w:rPr>
                <w:sz w:val="18"/>
              </w:rPr>
            </w:pPr>
            <w:r w:rsidRPr="003C5F31">
              <w:rPr>
                <w:rFonts w:asciiTheme="minorBidi" w:hAnsiTheme="minorBidi" w:cstheme="minorBidi"/>
                <w:sz w:val="18"/>
                <w:szCs w:val="18"/>
              </w:rPr>
              <w:t>Bloom Marine</w:t>
            </w:r>
          </w:p>
        </w:tc>
        <w:tc>
          <w:tcPr>
            <w:tcW w:w="1097" w:type="dxa"/>
          </w:tcPr>
          <w:p w14:paraId="2F3E8706" w14:textId="5A8C6498" w:rsidR="0089667E" w:rsidRDefault="0089667E" w:rsidP="0089667E">
            <w:pPr>
              <w:pStyle w:val="TableParagraph"/>
              <w:ind w:left="307" w:right="276" w:hanging="65"/>
              <w:rPr>
                <w:sz w:val="18"/>
              </w:rPr>
            </w:pPr>
            <w:r w:rsidRPr="003C5F31">
              <w:rPr>
                <w:rFonts w:asciiTheme="minorBidi" w:hAnsiTheme="minorBidi" w:cstheme="minorBidi"/>
                <w:sz w:val="18"/>
                <w:szCs w:val="18"/>
              </w:rPr>
              <w:t>3</w:t>
            </w:r>
            <w:r w:rsidRPr="003C5F31">
              <w:rPr>
                <w:rFonts w:asciiTheme="minorBidi" w:hAnsiTheme="minorBidi" w:cstheme="minorBidi"/>
                <w:position w:val="6"/>
                <w:sz w:val="18"/>
                <w:szCs w:val="18"/>
              </w:rPr>
              <w:t>rd</w:t>
            </w:r>
            <w:r w:rsidRPr="003C5F31">
              <w:rPr>
                <w:rFonts w:asciiTheme="minorBidi" w:hAnsiTheme="minorBidi" w:cstheme="minorBidi"/>
                <w:sz w:val="18"/>
                <w:szCs w:val="18"/>
              </w:rPr>
              <w:t>.ENG</w:t>
            </w:r>
          </w:p>
        </w:tc>
        <w:tc>
          <w:tcPr>
            <w:tcW w:w="1801" w:type="dxa"/>
          </w:tcPr>
          <w:p w14:paraId="0CCEAD20" w14:textId="1CEEFB5D" w:rsidR="0089667E" w:rsidRDefault="0089667E" w:rsidP="0089667E">
            <w:pPr>
              <w:pStyle w:val="TableParagraph"/>
              <w:spacing w:line="206" w:lineRule="exact"/>
              <w:ind w:left="297" w:right="290"/>
              <w:jc w:val="center"/>
              <w:rPr>
                <w:sz w:val="18"/>
              </w:rPr>
            </w:pPr>
            <w:r w:rsidRPr="003C5F31">
              <w:rPr>
                <w:rFonts w:asciiTheme="minorBidi" w:hAnsiTheme="minorBidi" w:cstheme="minorBidi"/>
                <w:sz w:val="18"/>
                <w:szCs w:val="18"/>
              </w:rPr>
              <w:t>Bloom</w:t>
            </w:r>
          </w:p>
        </w:tc>
        <w:tc>
          <w:tcPr>
            <w:tcW w:w="1260" w:type="dxa"/>
          </w:tcPr>
          <w:p w14:paraId="6FD46416" w14:textId="5460E094" w:rsidR="0089667E" w:rsidRDefault="0089667E" w:rsidP="0089667E">
            <w:pPr>
              <w:pStyle w:val="TableParagraph"/>
              <w:spacing w:line="206" w:lineRule="exact"/>
              <w:ind w:left="269" w:right="262"/>
              <w:jc w:val="center"/>
              <w:rPr>
                <w:sz w:val="18"/>
              </w:rPr>
            </w:pPr>
            <w:r w:rsidRPr="003C5F31">
              <w:rPr>
                <w:rFonts w:asciiTheme="minorBidi" w:hAnsiTheme="minorBidi" w:cstheme="minorBidi"/>
                <w:sz w:val="18"/>
                <w:szCs w:val="18"/>
              </w:rPr>
              <w:t>Panama</w:t>
            </w:r>
          </w:p>
        </w:tc>
        <w:tc>
          <w:tcPr>
            <w:tcW w:w="1531" w:type="dxa"/>
          </w:tcPr>
          <w:p w14:paraId="42109A6D" w14:textId="1214D76E" w:rsidR="0089667E" w:rsidRDefault="0089667E" w:rsidP="0089667E">
            <w:pPr>
              <w:pStyle w:val="TableParagraph"/>
              <w:spacing w:line="206" w:lineRule="exact"/>
              <w:ind w:left="335"/>
              <w:rPr>
                <w:sz w:val="18"/>
              </w:rPr>
            </w:pPr>
            <w:r w:rsidRPr="003C5F31">
              <w:rPr>
                <w:rFonts w:asciiTheme="minorBidi" w:hAnsiTheme="minorBidi" w:cstheme="minorBidi"/>
                <w:sz w:val="18"/>
                <w:szCs w:val="18"/>
              </w:rPr>
              <w:t>21.</w:t>
            </w:r>
            <w:r>
              <w:rPr>
                <w:rFonts w:asciiTheme="minorBidi" w:hAnsiTheme="minorBidi" w:cstheme="minorBidi"/>
                <w:sz w:val="18"/>
                <w:szCs w:val="18"/>
              </w:rPr>
              <w:t>0</w:t>
            </w:r>
            <w:r w:rsidRPr="003C5F31">
              <w:rPr>
                <w:rFonts w:asciiTheme="minorBidi" w:hAnsiTheme="minorBidi" w:cstheme="minorBidi"/>
                <w:sz w:val="18"/>
                <w:szCs w:val="18"/>
              </w:rPr>
              <w:t>9</w:t>
            </w:r>
            <w:r>
              <w:rPr>
                <w:rFonts w:asciiTheme="minorBidi" w:hAnsiTheme="minorBidi" w:cstheme="minorBidi"/>
                <w:sz w:val="18"/>
                <w:szCs w:val="18"/>
              </w:rPr>
              <w:t>.</w:t>
            </w:r>
            <w:r w:rsidRPr="003C5F31">
              <w:rPr>
                <w:rFonts w:asciiTheme="minorBidi" w:hAnsiTheme="minorBidi" w:cstheme="minorBidi"/>
                <w:sz w:val="18"/>
                <w:szCs w:val="18"/>
              </w:rPr>
              <w:t>2023</w:t>
            </w:r>
          </w:p>
        </w:tc>
        <w:tc>
          <w:tcPr>
            <w:tcW w:w="1433" w:type="dxa"/>
          </w:tcPr>
          <w:p w14:paraId="120119F2" w14:textId="4681CB1A" w:rsidR="0089667E" w:rsidRDefault="0089667E" w:rsidP="0089667E">
            <w:pPr>
              <w:pStyle w:val="TableParagraph"/>
              <w:spacing w:line="206" w:lineRule="exact"/>
              <w:ind w:left="333"/>
              <w:rPr>
                <w:sz w:val="18"/>
              </w:rPr>
            </w:pPr>
            <w:r w:rsidRPr="003C5F31">
              <w:rPr>
                <w:rFonts w:asciiTheme="minorBidi" w:hAnsiTheme="minorBidi" w:cstheme="minorBidi"/>
                <w:sz w:val="18"/>
                <w:szCs w:val="18"/>
              </w:rPr>
              <w:t>26.</w:t>
            </w:r>
            <w:r>
              <w:rPr>
                <w:rFonts w:asciiTheme="minorBidi" w:hAnsiTheme="minorBidi" w:cstheme="minorBidi"/>
                <w:sz w:val="18"/>
                <w:szCs w:val="18"/>
              </w:rPr>
              <w:t>0</w:t>
            </w:r>
            <w:r w:rsidRPr="003C5F31">
              <w:rPr>
                <w:rFonts w:asciiTheme="minorBidi" w:hAnsiTheme="minorBidi" w:cstheme="minorBidi"/>
                <w:sz w:val="18"/>
                <w:szCs w:val="18"/>
              </w:rPr>
              <w:t>1.2024</w:t>
            </w:r>
          </w:p>
        </w:tc>
        <w:tc>
          <w:tcPr>
            <w:tcW w:w="907" w:type="dxa"/>
          </w:tcPr>
          <w:p w14:paraId="5D7620BE" w14:textId="11A778AD" w:rsidR="0089667E" w:rsidRDefault="0089667E" w:rsidP="0089667E">
            <w:pPr>
              <w:pStyle w:val="TableParagraph"/>
              <w:ind w:left="126"/>
              <w:rPr>
                <w:sz w:val="18"/>
              </w:rPr>
            </w:pPr>
            <w:r w:rsidRPr="003C5F31">
              <w:rPr>
                <w:rFonts w:asciiTheme="minorBidi" w:hAnsiTheme="minorBidi" w:cstheme="minorBidi"/>
                <w:sz w:val="18"/>
                <w:szCs w:val="18"/>
              </w:rPr>
              <w:t>4 Month</w:t>
            </w:r>
          </w:p>
        </w:tc>
        <w:tc>
          <w:tcPr>
            <w:tcW w:w="1440" w:type="dxa"/>
          </w:tcPr>
          <w:p w14:paraId="17D30E84" w14:textId="3C8C131A" w:rsidR="0089667E" w:rsidRDefault="0089667E" w:rsidP="0089667E">
            <w:pPr>
              <w:pStyle w:val="TableParagraph"/>
              <w:spacing w:line="206" w:lineRule="exact"/>
              <w:ind w:left="158" w:right="152"/>
              <w:jc w:val="center"/>
              <w:rPr>
                <w:sz w:val="18"/>
              </w:rPr>
            </w:pPr>
            <w:r w:rsidRPr="003C5F31">
              <w:rPr>
                <w:rFonts w:asciiTheme="minorBidi" w:hAnsiTheme="minorBidi" w:cstheme="minorBidi"/>
                <w:sz w:val="18"/>
                <w:szCs w:val="18"/>
              </w:rPr>
              <w:t>B.C</w:t>
            </w:r>
          </w:p>
        </w:tc>
        <w:tc>
          <w:tcPr>
            <w:tcW w:w="1085" w:type="dxa"/>
          </w:tcPr>
          <w:p w14:paraId="16E08A3D" w14:textId="0A1977C5" w:rsidR="0089667E" w:rsidRDefault="0089667E" w:rsidP="0089667E">
            <w:pPr>
              <w:pStyle w:val="TableParagraph"/>
              <w:spacing w:line="206" w:lineRule="exact"/>
              <w:ind w:left="212" w:right="207"/>
              <w:jc w:val="center"/>
              <w:rPr>
                <w:sz w:val="18"/>
              </w:rPr>
            </w:pPr>
            <w:r w:rsidRPr="003C5F31">
              <w:rPr>
                <w:rFonts w:asciiTheme="minorBidi" w:hAnsiTheme="minorBidi" w:cstheme="minorBidi"/>
                <w:sz w:val="18"/>
                <w:szCs w:val="18"/>
              </w:rPr>
              <w:t>26472</w:t>
            </w:r>
          </w:p>
        </w:tc>
        <w:tc>
          <w:tcPr>
            <w:tcW w:w="1248" w:type="dxa"/>
          </w:tcPr>
          <w:p w14:paraId="3F24070C" w14:textId="40E5A4FB" w:rsidR="0089667E" w:rsidRDefault="0089667E" w:rsidP="0089667E">
            <w:pPr>
              <w:pStyle w:val="TableParagraph"/>
              <w:spacing w:line="206" w:lineRule="exact"/>
              <w:ind w:left="162" w:right="159"/>
              <w:jc w:val="center"/>
              <w:rPr>
                <w:sz w:val="18"/>
              </w:rPr>
            </w:pPr>
            <w:r w:rsidRPr="003C5F31">
              <w:rPr>
                <w:rFonts w:asciiTheme="minorBidi" w:hAnsiTheme="minorBidi" w:cstheme="minorBidi"/>
                <w:sz w:val="18"/>
                <w:szCs w:val="18"/>
              </w:rPr>
              <w:t>2</w:t>
            </w:r>
            <w:r w:rsidRPr="003C5F31">
              <w:rPr>
                <w:rFonts w:asciiTheme="minorBidi" w:hAnsiTheme="minorBidi" w:cstheme="minorBidi"/>
                <w:spacing w:val="-1"/>
                <w:sz w:val="18"/>
                <w:szCs w:val="18"/>
              </w:rPr>
              <w:t xml:space="preserve"> </w:t>
            </w:r>
            <w:r w:rsidRPr="003C5F31">
              <w:rPr>
                <w:rFonts w:asciiTheme="minorBidi" w:hAnsiTheme="minorBidi" w:cstheme="minorBidi"/>
                <w:sz w:val="18"/>
                <w:szCs w:val="18"/>
              </w:rPr>
              <w:t>STROKE</w:t>
            </w:r>
          </w:p>
        </w:tc>
        <w:tc>
          <w:tcPr>
            <w:tcW w:w="1092" w:type="dxa"/>
          </w:tcPr>
          <w:p w14:paraId="0339EF49" w14:textId="52D68937" w:rsidR="0089667E" w:rsidRDefault="0089667E" w:rsidP="0089667E">
            <w:pPr>
              <w:pStyle w:val="TableParagraph"/>
              <w:ind w:left="156" w:right="150"/>
              <w:jc w:val="center"/>
              <w:rPr>
                <w:sz w:val="18"/>
              </w:rPr>
            </w:pPr>
            <w:r w:rsidRPr="003C5F31">
              <w:rPr>
                <w:rFonts w:asciiTheme="minorBidi" w:hAnsiTheme="minorBidi" w:cstheme="minorBidi"/>
                <w:sz w:val="18"/>
                <w:szCs w:val="18"/>
              </w:rPr>
              <w:t>7400</w:t>
            </w:r>
          </w:p>
        </w:tc>
        <w:tc>
          <w:tcPr>
            <w:tcW w:w="1080" w:type="dxa"/>
          </w:tcPr>
          <w:p w14:paraId="167A48D4" w14:textId="393AA5ED" w:rsidR="0089667E" w:rsidRDefault="0089667E" w:rsidP="0089667E">
            <w:pPr>
              <w:pStyle w:val="TableParagraph"/>
              <w:ind w:left="100" w:right="95"/>
              <w:jc w:val="center"/>
              <w:rPr>
                <w:sz w:val="18"/>
              </w:rPr>
            </w:pPr>
            <w:r w:rsidRPr="00A070FD">
              <w:rPr>
                <w:rFonts w:ascii="Arial" w:hAnsi="Arial" w:cs="Arial"/>
                <w:bCs/>
                <w:sz w:val="18"/>
                <w:szCs w:val="18"/>
                <w:lang w:bidi="ar-EG"/>
              </w:rPr>
              <w:t>Termination of contract</w:t>
            </w:r>
          </w:p>
        </w:tc>
      </w:tr>
      <w:tr w:rsidR="0089667E" w14:paraId="3B137867" w14:textId="77777777" w:rsidTr="00F00671">
        <w:trPr>
          <w:trHeight w:val="709"/>
        </w:trPr>
        <w:tc>
          <w:tcPr>
            <w:tcW w:w="2230" w:type="dxa"/>
            <w:gridSpan w:val="2"/>
            <w:vAlign w:val="center"/>
          </w:tcPr>
          <w:p w14:paraId="7D8474D7" w14:textId="77777777" w:rsidR="0089667E" w:rsidRPr="00072232" w:rsidRDefault="0089667E" w:rsidP="0089667E">
            <w:pPr>
              <w:pStyle w:val="TableParagraph"/>
              <w:spacing w:before="13"/>
              <w:ind w:left="190" w:right="174"/>
              <w:rPr>
                <w:bCs/>
              </w:rPr>
            </w:pPr>
            <w:r w:rsidRPr="00072232">
              <w:rPr>
                <w:bCs/>
              </w:rPr>
              <w:t>Global</w:t>
            </w:r>
            <w:r w:rsidRPr="00072232">
              <w:rPr>
                <w:bCs/>
                <w:spacing w:val="-2"/>
              </w:rPr>
              <w:t xml:space="preserve"> </w:t>
            </w:r>
            <w:r w:rsidRPr="00072232">
              <w:rPr>
                <w:bCs/>
              </w:rPr>
              <w:t>feeder</w:t>
            </w:r>
          </w:p>
          <w:p w14:paraId="39CEAD1C" w14:textId="5D8365E6" w:rsidR="0089667E" w:rsidRDefault="0089667E" w:rsidP="0089667E">
            <w:pPr>
              <w:pStyle w:val="TableParagraph"/>
              <w:ind w:left="899" w:hanging="732"/>
              <w:rPr>
                <w:sz w:val="18"/>
              </w:rPr>
            </w:pPr>
            <w:r w:rsidRPr="00072232">
              <w:rPr>
                <w:bCs/>
              </w:rPr>
              <w:t>shipping</w:t>
            </w:r>
            <w:r w:rsidRPr="00072232">
              <w:rPr>
                <w:bCs/>
                <w:spacing w:val="-52"/>
              </w:rPr>
              <w:t xml:space="preserve"> </w:t>
            </w:r>
            <w:r w:rsidRPr="00072232">
              <w:rPr>
                <w:bCs/>
              </w:rPr>
              <w:t>(GFZ)</w:t>
            </w:r>
          </w:p>
        </w:tc>
        <w:tc>
          <w:tcPr>
            <w:tcW w:w="1097" w:type="dxa"/>
            <w:vAlign w:val="center"/>
          </w:tcPr>
          <w:p w14:paraId="48D3DA85" w14:textId="4A472BC7" w:rsidR="0089667E" w:rsidRDefault="0089667E" w:rsidP="0089667E">
            <w:pPr>
              <w:pStyle w:val="TableParagraph"/>
              <w:spacing w:line="206" w:lineRule="exact"/>
              <w:ind w:left="210" w:right="203"/>
              <w:jc w:val="center"/>
              <w:rPr>
                <w:sz w:val="18"/>
              </w:rPr>
            </w:pPr>
            <w:r w:rsidRPr="00072232">
              <w:rPr>
                <w:rFonts w:asciiTheme="minorBidi" w:hAnsiTheme="minorBidi" w:cstheme="minorBidi"/>
                <w:bCs/>
                <w:sz w:val="18"/>
                <w:szCs w:val="18"/>
              </w:rPr>
              <w:t>3</w:t>
            </w:r>
            <w:r w:rsidRPr="00072232">
              <w:rPr>
                <w:rFonts w:asciiTheme="minorBidi" w:hAnsiTheme="minorBidi" w:cstheme="minorBidi"/>
                <w:bCs/>
                <w:position w:val="6"/>
                <w:sz w:val="18"/>
                <w:szCs w:val="18"/>
              </w:rPr>
              <w:t>rd</w:t>
            </w:r>
            <w:r w:rsidRPr="00072232">
              <w:rPr>
                <w:rFonts w:asciiTheme="minorBidi" w:hAnsiTheme="minorBidi" w:cstheme="minorBidi"/>
                <w:bCs/>
                <w:sz w:val="18"/>
                <w:szCs w:val="18"/>
              </w:rPr>
              <w:t>.ENG</w:t>
            </w:r>
          </w:p>
        </w:tc>
        <w:tc>
          <w:tcPr>
            <w:tcW w:w="1801" w:type="dxa"/>
            <w:vAlign w:val="center"/>
          </w:tcPr>
          <w:p w14:paraId="3FCE73A1" w14:textId="77777777" w:rsidR="0089667E" w:rsidRPr="00072232" w:rsidRDefault="0089667E" w:rsidP="0089667E">
            <w:pPr>
              <w:pStyle w:val="TableParagraph"/>
              <w:spacing w:before="31"/>
              <w:ind w:left="39" w:firstLine="636"/>
              <w:rPr>
                <w:bCs/>
                <w:sz w:val="20"/>
              </w:rPr>
            </w:pPr>
            <w:r w:rsidRPr="00072232">
              <w:rPr>
                <w:bCs/>
                <w:sz w:val="20"/>
              </w:rPr>
              <w:t>M/V</w:t>
            </w:r>
          </w:p>
          <w:p w14:paraId="027307DF" w14:textId="6E36B988" w:rsidR="0089667E" w:rsidRDefault="0089667E" w:rsidP="0089667E">
            <w:pPr>
              <w:pStyle w:val="TableParagraph"/>
              <w:spacing w:line="206" w:lineRule="exact"/>
              <w:ind w:left="297" w:right="289"/>
              <w:jc w:val="center"/>
              <w:rPr>
                <w:sz w:val="18"/>
              </w:rPr>
            </w:pPr>
            <w:r w:rsidRPr="00072232">
              <w:rPr>
                <w:bCs/>
                <w:spacing w:val="-1"/>
              </w:rPr>
              <w:t>CAPT.KAT</w:t>
            </w:r>
            <w:r w:rsidRPr="00072232">
              <w:rPr>
                <w:bCs/>
                <w:spacing w:val="-47"/>
              </w:rPr>
              <w:t xml:space="preserve"> </w:t>
            </w:r>
            <w:r w:rsidRPr="00072232">
              <w:rPr>
                <w:bCs/>
              </w:rPr>
              <w:t>TELMANN / 9330915</w:t>
            </w:r>
          </w:p>
        </w:tc>
        <w:tc>
          <w:tcPr>
            <w:tcW w:w="1260" w:type="dxa"/>
          </w:tcPr>
          <w:p w14:paraId="1201AA8A" w14:textId="609E5759" w:rsidR="0089667E" w:rsidRDefault="0089667E" w:rsidP="0089667E">
            <w:pPr>
              <w:pStyle w:val="TableParagraph"/>
              <w:spacing w:line="206" w:lineRule="exact"/>
              <w:ind w:left="269" w:right="264"/>
              <w:jc w:val="center"/>
              <w:rPr>
                <w:sz w:val="18"/>
              </w:rPr>
            </w:pPr>
            <w:r w:rsidRPr="00072232">
              <w:rPr>
                <w:bCs/>
              </w:rPr>
              <w:t>Singapore</w:t>
            </w:r>
          </w:p>
        </w:tc>
        <w:tc>
          <w:tcPr>
            <w:tcW w:w="1531" w:type="dxa"/>
          </w:tcPr>
          <w:p w14:paraId="64F83046" w14:textId="028645B0" w:rsidR="0089667E" w:rsidRDefault="0089667E" w:rsidP="0089667E">
            <w:pPr>
              <w:pStyle w:val="TableParagraph"/>
              <w:spacing w:line="206" w:lineRule="exact"/>
              <w:ind w:left="313"/>
              <w:rPr>
                <w:sz w:val="18"/>
              </w:rPr>
            </w:pPr>
            <w:r w:rsidRPr="00072232">
              <w:rPr>
                <w:bCs/>
              </w:rPr>
              <w:t>15.3.2024</w:t>
            </w:r>
          </w:p>
        </w:tc>
        <w:tc>
          <w:tcPr>
            <w:tcW w:w="1433" w:type="dxa"/>
          </w:tcPr>
          <w:p w14:paraId="2060CA7E" w14:textId="59B7C820" w:rsidR="0089667E" w:rsidRDefault="0089667E" w:rsidP="0089667E">
            <w:pPr>
              <w:pStyle w:val="TableParagraph"/>
              <w:spacing w:line="206" w:lineRule="exact"/>
              <w:ind w:right="256"/>
              <w:jc w:val="right"/>
              <w:rPr>
                <w:sz w:val="18"/>
              </w:rPr>
            </w:pPr>
            <w:r w:rsidRPr="00072232">
              <w:rPr>
                <w:bCs/>
              </w:rPr>
              <w:t>18.10.2024</w:t>
            </w:r>
          </w:p>
        </w:tc>
        <w:tc>
          <w:tcPr>
            <w:tcW w:w="907" w:type="dxa"/>
            <w:vAlign w:val="center"/>
          </w:tcPr>
          <w:p w14:paraId="403DBC59" w14:textId="67ABD7E2" w:rsidR="0089667E" w:rsidRDefault="0089667E" w:rsidP="0089667E">
            <w:pPr>
              <w:pStyle w:val="TableParagraph"/>
              <w:spacing w:line="207" w:lineRule="exact"/>
              <w:ind w:left="93" w:right="272"/>
              <w:jc w:val="center"/>
              <w:rPr>
                <w:sz w:val="18"/>
              </w:rPr>
            </w:pPr>
            <w:r w:rsidRPr="00072232">
              <w:rPr>
                <w:rFonts w:asciiTheme="minorBidi" w:hAnsiTheme="minorBidi" w:cstheme="minorBidi"/>
                <w:bCs/>
                <w:sz w:val="18"/>
                <w:szCs w:val="18"/>
              </w:rPr>
              <w:t>8</w:t>
            </w:r>
            <w:r w:rsidRPr="00072232">
              <w:rPr>
                <w:rFonts w:asciiTheme="minorBidi" w:hAnsiTheme="minorBidi" w:cstheme="minorBidi"/>
                <w:bCs/>
                <w:spacing w:val="-1"/>
                <w:sz w:val="18"/>
                <w:szCs w:val="18"/>
              </w:rPr>
              <w:t xml:space="preserve"> </w:t>
            </w:r>
            <w:r w:rsidRPr="00072232">
              <w:rPr>
                <w:rFonts w:asciiTheme="minorBidi" w:hAnsiTheme="minorBidi" w:cstheme="minorBidi"/>
                <w:bCs/>
                <w:sz w:val="18"/>
                <w:szCs w:val="18"/>
              </w:rPr>
              <w:t>Month</w:t>
            </w:r>
          </w:p>
        </w:tc>
        <w:tc>
          <w:tcPr>
            <w:tcW w:w="1440" w:type="dxa"/>
          </w:tcPr>
          <w:p w14:paraId="1B6F80AB" w14:textId="18DD2380" w:rsidR="0089667E" w:rsidRDefault="0089667E" w:rsidP="0089667E">
            <w:pPr>
              <w:pStyle w:val="TableParagraph"/>
              <w:spacing w:line="206" w:lineRule="exact"/>
              <w:ind w:left="158" w:right="154"/>
              <w:jc w:val="center"/>
              <w:rPr>
                <w:sz w:val="18"/>
              </w:rPr>
            </w:pPr>
            <w:r w:rsidRPr="00072232">
              <w:rPr>
                <w:bCs/>
              </w:rPr>
              <w:t>CONTAINER</w:t>
            </w:r>
            <w:r w:rsidRPr="00072232">
              <w:rPr>
                <w:bCs/>
                <w:spacing w:val="-4"/>
              </w:rPr>
              <w:t xml:space="preserve"> </w:t>
            </w:r>
            <w:r w:rsidRPr="00072232">
              <w:rPr>
                <w:bCs/>
              </w:rPr>
              <w:t>Ship</w:t>
            </w:r>
          </w:p>
        </w:tc>
        <w:tc>
          <w:tcPr>
            <w:tcW w:w="1085" w:type="dxa"/>
            <w:vAlign w:val="center"/>
          </w:tcPr>
          <w:p w14:paraId="1FA7EDE6" w14:textId="164E4460" w:rsidR="0089667E" w:rsidRDefault="0089667E" w:rsidP="0089667E">
            <w:pPr>
              <w:pStyle w:val="TableParagraph"/>
              <w:spacing w:line="206" w:lineRule="exact"/>
              <w:ind w:left="212" w:right="208"/>
              <w:jc w:val="center"/>
              <w:rPr>
                <w:sz w:val="18"/>
              </w:rPr>
            </w:pPr>
            <w:r w:rsidRPr="00072232">
              <w:rPr>
                <w:bCs/>
              </w:rPr>
              <w:t>20,291</w:t>
            </w:r>
          </w:p>
        </w:tc>
        <w:tc>
          <w:tcPr>
            <w:tcW w:w="1248" w:type="dxa"/>
            <w:vAlign w:val="center"/>
          </w:tcPr>
          <w:p w14:paraId="085E58DD" w14:textId="02132267" w:rsidR="0089667E" w:rsidRDefault="0089667E" w:rsidP="0089667E">
            <w:pPr>
              <w:pStyle w:val="TableParagraph"/>
              <w:spacing w:line="206" w:lineRule="exact"/>
              <w:ind w:left="161" w:right="159"/>
              <w:jc w:val="center"/>
              <w:rPr>
                <w:sz w:val="18"/>
              </w:rPr>
            </w:pPr>
            <w:r w:rsidRPr="00072232">
              <w:rPr>
                <w:rFonts w:ascii="Arial" w:hAnsi="Arial" w:cs="Arial"/>
                <w:bCs/>
                <w:sz w:val="18"/>
                <w:szCs w:val="18"/>
                <w:lang w:bidi="ar-EG"/>
              </w:rPr>
              <w:t>MAN B&amp;W- 8 S 50 MC-C</w:t>
            </w:r>
          </w:p>
        </w:tc>
        <w:tc>
          <w:tcPr>
            <w:tcW w:w="1092" w:type="dxa"/>
            <w:vAlign w:val="center"/>
          </w:tcPr>
          <w:p w14:paraId="2A80DCC3" w14:textId="42CC5542" w:rsidR="0089667E" w:rsidRDefault="0089667E" w:rsidP="0089667E">
            <w:pPr>
              <w:pStyle w:val="TableParagraph"/>
              <w:ind w:left="156" w:right="148"/>
              <w:jc w:val="center"/>
              <w:rPr>
                <w:sz w:val="18"/>
              </w:rPr>
            </w:pPr>
            <w:r w:rsidRPr="00072232">
              <w:rPr>
                <w:rFonts w:ascii="Arial" w:hAnsi="Arial" w:cs="Arial"/>
                <w:bCs/>
                <w:sz w:val="18"/>
                <w:szCs w:val="18"/>
              </w:rPr>
              <w:t>12640/16950</w:t>
            </w:r>
          </w:p>
        </w:tc>
        <w:tc>
          <w:tcPr>
            <w:tcW w:w="1080" w:type="dxa"/>
            <w:vAlign w:val="center"/>
          </w:tcPr>
          <w:p w14:paraId="5A52F1CF" w14:textId="0C811485" w:rsidR="0089667E" w:rsidRDefault="0089667E" w:rsidP="0089667E">
            <w:pPr>
              <w:pStyle w:val="TableParagraph"/>
              <w:spacing w:line="207" w:lineRule="exact"/>
              <w:ind w:left="100" w:right="95"/>
              <w:jc w:val="center"/>
              <w:rPr>
                <w:sz w:val="18"/>
              </w:rPr>
            </w:pPr>
            <w:r w:rsidRPr="00072232">
              <w:rPr>
                <w:rFonts w:ascii="Arial" w:hAnsi="Arial" w:cs="Arial"/>
                <w:bCs/>
                <w:sz w:val="18"/>
                <w:szCs w:val="18"/>
                <w:lang w:bidi="ar-EG"/>
              </w:rPr>
              <w:t>Termination of contract</w:t>
            </w:r>
          </w:p>
        </w:tc>
      </w:tr>
      <w:tr w:rsidR="00DE08C4" w14:paraId="207196C6" w14:textId="77777777">
        <w:trPr>
          <w:trHeight w:val="530"/>
        </w:trPr>
        <w:tc>
          <w:tcPr>
            <w:tcW w:w="2230" w:type="dxa"/>
            <w:gridSpan w:val="2"/>
          </w:tcPr>
          <w:p w14:paraId="74FED7F7" w14:textId="77777777" w:rsidR="00DE08C4" w:rsidRDefault="00DE08C4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097" w:type="dxa"/>
          </w:tcPr>
          <w:p w14:paraId="6FB002AF" w14:textId="77777777" w:rsidR="00DE08C4" w:rsidRDefault="00DE08C4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801" w:type="dxa"/>
          </w:tcPr>
          <w:p w14:paraId="4E63D967" w14:textId="77777777" w:rsidR="00DE08C4" w:rsidRDefault="00DE08C4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60" w:type="dxa"/>
          </w:tcPr>
          <w:p w14:paraId="6798188F" w14:textId="77777777" w:rsidR="00DE08C4" w:rsidRDefault="00DE08C4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531" w:type="dxa"/>
          </w:tcPr>
          <w:p w14:paraId="50F3257A" w14:textId="77777777" w:rsidR="00DE08C4" w:rsidRDefault="00DE08C4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433" w:type="dxa"/>
          </w:tcPr>
          <w:p w14:paraId="1AF19902" w14:textId="77777777" w:rsidR="00DE08C4" w:rsidRDefault="00DE08C4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907" w:type="dxa"/>
          </w:tcPr>
          <w:p w14:paraId="4187937B" w14:textId="77777777" w:rsidR="00DE08C4" w:rsidRDefault="00DE08C4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440" w:type="dxa"/>
          </w:tcPr>
          <w:p w14:paraId="0931A08A" w14:textId="77777777" w:rsidR="00DE08C4" w:rsidRDefault="00DE08C4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085" w:type="dxa"/>
          </w:tcPr>
          <w:p w14:paraId="4FE89337" w14:textId="77777777" w:rsidR="00DE08C4" w:rsidRDefault="00DE08C4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48" w:type="dxa"/>
          </w:tcPr>
          <w:p w14:paraId="286490F4" w14:textId="77777777" w:rsidR="00DE08C4" w:rsidRDefault="00DE08C4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092" w:type="dxa"/>
          </w:tcPr>
          <w:p w14:paraId="3519B0AA" w14:textId="77777777" w:rsidR="00DE08C4" w:rsidRDefault="00DE08C4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080" w:type="dxa"/>
          </w:tcPr>
          <w:p w14:paraId="359B434C" w14:textId="77777777" w:rsidR="00DE08C4" w:rsidRDefault="00DE08C4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DE08C4" w14:paraId="6FB8CEC7" w14:textId="77777777">
        <w:trPr>
          <w:trHeight w:val="530"/>
        </w:trPr>
        <w:tc>
          <w:tcPr>
            <w:tcW w:w="2230" w:type="dxa"/>
            <w:gridSpan w:val="2"/>
          </w:tcPr>
          <w:p w14:paraId="40B1ED71" w14:textId="77777777" w:rsidR="00DE08C4" w:rsidRDefault="00DE08C4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097" w:type="dxa"/>
          </w:tcPr>
          <w:p w14:paraId="04EED4C8" w14:textId="77777777" w:rsidR="00DE08C4" w:rsidRDefault="00DE08C4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801" w:type="dxa"/>
          </w:tcPr>
          <w:p w14:paraId="5965B021" w14:textId="77777777" w:rsidR="00DE08C4" w:rsidRDefault="00DE08C4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60" w:type="dxa"/>
          </w:tcPr>
          <w:p w14:paraId="2D22DA06" w14:textId="77777777" w:rsidR="00DE08C4" w:rsidRDefault="00DE08C4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531" w:type="dxa"/>
          </w:tcPr>
          <w:p w14:paraId="2D12F192" w14:textId="77777777" w:rsidR="00DE08C4" w:rsidRDefault="00DE08C4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433" w:type="dxa"/>
          </w:tcPr>
          <w:p w14:paraId="4ACA3C44" w14:textId="77777777" w:rsidR="00DE08C4" w:rsidRDefault="00DE08C4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907" w:type="dxa"/>
          </w:tcPr>
          <w:p w14:paraId="4B76C875" w14:textId="77777777" w:rsidR="00DE08C4" w:rsidRDefault="00DE08C4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440" w:type="dxa"/>
          </w:tcPr>
          <w:p w14:paraId="26F4FC7C" w14:textId="77777777" w:rsidR="00DE08C4" w:rsidRDefault="00DE08C4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085" w:type="dxa"/>
          </w:tcPr>
          <w:p w14:paraId="1F86DB91" w14:textId="77777777" w:rsidR="00DE08C4" w:rsidRDefault="00DE08C4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48" w:type="dxa"/>
          </w:tcPr>
          <w:p w14:paraId="13A21E33" w14:textId="77777777" w:rsidR="00DE08C4" w:rsidRDefault="00DE08C4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092" w:type="dxa"/>
          </w:tcPr>
          <w:p w14:paraId="4D6D39CE" w14:textId="77777777" w:rsidR="00DE08C4" w:rsidRDefault="00DE08C4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080" w:type="dxa"/>
          </w:tcPr>
          <w:p w14:paraId="724F8546" w14:textId="77777777" w:rsidR="00DE08C4" w:rsidRDefault="00DE08C4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DE08C4" w14:paraId="4CD659D9" w14:textId="77777777">
        <w:trPr>
          <w:trHeight w:val="709"/>
        </w:trPr>
        <w:tc>
          <w:tcPr>
            <w:tcW w:w="2230" w:type="dxa"/>
            <w:gridSpan w:val="2"/>
          </w:tcPr>
          <w:p w14:paraId="1FE1AE58" w14:textId="77777777" w:rsidR="00DE08C4" w:rsidRDefault="00DE08C4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097" w:type="dxa"/>
          </w:tcPr>
          <w:p w14:paraId="2FEA17CC" w14:textId="77777777" w:rsidR="00DE08C4" w:rsidRDefault="00DE08C4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801" w:type="dxa"/>
          </w:tcPr>
          <w:p w14:paraId="429FBEEE" w14:textId="77777777" w:rsidR="00DE08C4" w:rsidRDefault="00DE08C4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60" w:type="dxa"/>
          </w:tcPr>
          <w:p w14:paraId="056C97CA" w14:textId="77777777" w:rsidR="00DE08C4" w:rsidRDefault="00DE08C4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531" w:type="dxa"/>
          </w:tcPr>
          <w:p w14:paraId="3207E65E" w14:textId="77777777" w:rsidR="00DE08C4" w:rsidRDefault="00DE08C4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433" w:type="dxa"/>
          </w:tcPr>
          <w:p w14:paraId="741D70A6" w14:textId="77777777" w:rsidR="00DE08C4" w:rsidRDefault="00DE08C4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907" w:type="dxa"/>
          </w:tcPr>
          <w:p w14:paraId="28777B9B" w14:textId="77777777" w:rsidR="00DE08C4" w:rsidRDefault="00DE08C4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440" w:type="dxa"/>
          </w:tcPr>
          <w:p w14:paraId="0ACDA0FC" w14:textId="77777777" w:rsidR="00DE08C4" w:rsidRDefault="00DE08C4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085" w:type="dxa"/>
          </w:tcPr>
          <w:p w14:paraId="0DA59574" w14:textId="77777777" w:rsidR="00DE08C4" w:rsidRDefault="00DE08C4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48" w:type="dxa"/>
          </w:tcPr>
          <w:p w14:paraId="24633592" w14:textId="77777777" w:rsidR="00DE08C4" w:rsidRDefault="00DE08C4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092" w:type="dxa"/>
          </w:tcPr>
          <w:p w14:paraId="0D0ADEE2" w14:textId="77777777" w:rsidR="00DE08C4" w:rsidRDefault="00DE08C4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080" w:type="dxa"/>
          </w:tcPr>
          <w:p w14:paraId="75154A75" w14:textId="77777777" w:rsidR="00DE08C4" w:rsidRDefault="00DE08C4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DE08C4" w14:paraId="26F86ADF" w14:textId="77777777">
        <w:trPr>
          <w:trHeight w:val="890"/>
        </w:trPr>
        <w:tc>
          <w:tcPr>
            <w:tcW w:w="2230" w:type="dxa"/>
            <w:gridSpan w:val="2"/>
          </w:tcPr>
          <w:p w14:paraId="5641B0AC" w14:textId="77777777" w:rsidR="00DE08C4" w:rsidRDefault="00DE08C4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097" w:type="dxa"/>
          </w:tcPr>
          <w:p w14:paraId="3123A455" w14:textId="77777777" w:rsidR="00DE08C4" w:rsidRDefault="00DE08C4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801" w:type="dxa"/>
          </w:tcPr>
          <w:p w14:paraId="3F640F4B" w14:textId="77777777" w:rsidR="00DE08C4" w:rsidRDefault="00DE08C4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60" w:type="dxa"/>
          </w:tcPr>
          <w:p w14:paraId="7CAB95D8" w14:textId="77777777" w:rsidR="00DE08C4" w:rsidRDefault="00DE08C4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531" w:type="dxa"/>
          </w:tcPr>
          <w:p w14:paraId="5DA08B5C" w14:textId="77777777" w:rsidR="00DE08C4" w:rsidRDefault="00DE08C4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433" w:type="dxa"/>
          </w:tcPr>
          <w:p w14:paraId="730F270E" w14:textId="77777777" w:rsidR="00DE08C4" w:rsidRDefault="00DE08C4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907" w:type="dxa"/>
          </w:tcPr>
          <w:p w14:paraId="275A2DBD" w14:textId="77777777" w:rsidR="00DE08C4" w:rsidRDefault="00DE08C4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440" w:type="dxa"/>
          </w:tcPr>
          <w:p w14:paraId="499963A2" w14:textId="77777777" w:rsidR="00DE08C4" w:rsidRDefault="00DE08C4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085" w:type="dxa"/>
          </w:tcPr>
          <w:p w14:paraId="1C900BA1" w14:textId="77777777" w:rsidR="00DE08C4" w:rsidRDefault="00DE08C4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48" w:type="dxa"/>
          </w:tcPr>
          <w:p w14:paraId="5D1AE7CB" w14:textId="77777777" w:rsidR="00DE08C4" w:rsidRDefault="00DE08C4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092" w:type="dxa"/>
          </w:tcPr>
          <w:p w14:paraId="6C3B3B73" w14:textId="77777777" w:rsidR="00DE08C4" w:rsidRDefault="00DE08C4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080" w:type="dxa"/>
          </w:tcPr>
          <w:p w14:paraId="3764896A" w14:textId="77777777" w:rsidR="00DE08C4" w:rsidRDefault="00DE08C4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DE08C4" w14:paraId="697BD4CF" w14:textId="77777777">
        <w:trPr>
          <w:trHeight w:val="621"/>
        </w:trPr>
        <w:tc>
          <w:tcPr>
            <w:tcW w:w="2230" w:type="dxa"/>
            <w:gridSpan w:val="2"/>
          </w:tcPr>
          <w:p w14:paraId="2328ABCE" w14:textId="77777777" w:rsidR="00DE08C4" w:rsidRDefault="00DE08C4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097" w:type="dxa"/>
          </w:tcPr>
          <w:p w14:paraId="6A53B98D" w14:textId="77777777" w:rsidR="00DE08C4" w:rsidRDefault="00DE08C4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801" w:type="dxa"/>
          </w:tcPr>
          <w:p w14:paraId="29024D83" w14:textId="77777777" w:rsidR="00DE08C4" w:rsidRDefault="00DE08C4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60" w:type="dxa"/>
          </w:tcPr>
          <w:p w14:paraId="586454A8" w14:textId="77777777" w:rsidR="00DE08C4" w:rsidRDefault="00DE08C4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531" w:type="dxa"/>
          </w:tcPr>
          <w:p w14:paraId="1C10A878" w14:textId="77777777" w:rsidR="00DE08C4" w:rsidRDefault="00DE08C4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433" w:type="dxa"/>
          </w:tcPr>
          <w:p w14:paraId="461BCB9A" w14:textId="77777777" w:rsidR="00DE08C4" w:rsidRDefault="00DE08C4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907" w:type="dxa"/>
          </w:tcPr>
          <w:p w14:paraId="335E9BC7" w14:textId="77777777" w:rsidR="00DE08C4" w:rsidRDefault="00DE08C4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440" w:type="dxa"/>
          </w:tcPr>
          <w:p w14:paraId="4F8AEA0C" w14:textId="77777777" w:rsidR="00DE08C4" w:rsidRDefault="00DE08C4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085" w:type="dxa"/>
          </w:tcPr>
          <w:p w14:paraId="1F41B683" w14:textId="77777777" w:rsidR="00DE08C4" w:rsidRDefault="00DE08C4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48" w:type="dxa"/>
          </w:tcPr>
          <w:p w14:paraId="37038580" w14:textId="77777777" w:rsidR="00DE08C4" w:rsidRDefault="00DE08C4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092" w:type="dxa"/>
          </w:tcPr>
          <w:p w14:paraId="1D254509" w14:textId="77777777" w:rsidR="00DE08C4" w:rsidRDefault="00DE08C4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080" w:type="dxa"/>
          </w:tcPr>
          <w:p w14:paraId="39D63353" w14:textId="77777777" w:rsidR="00DE08C4" w:rsidRDefault="00DE08C4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DE08C4" w14:paraId="7C4DB2F6" w14:textId="77777777">
        <w:trPr>
          <w:trHeight w:val="629"/>
        </w:trPr>
        <w:tc>
          <w:tcPr>
            <w:tcW w:w="2230" w:type="dxa"/>
            <w:gridSpan w:val="2"/>
          </w:tcPr>
          <w:p w14:paraId="4EA00B59" w14:textId="77777777" w:rsidR="00DE08C4" w:rsidRDefault="00DE08C4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097" w:type="dxa"/>
          </w:tcPr>
          <w:p w14:paraId="6CE042BA" w14:textId="77777777" w:rsidR="00DE08C4" w:rsidRDefault="00DE08C4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801" w:type="dxa"/>
          </w:tcPr>
          <w:p w14:paraId="726CBAE6" w14:textId="77777777" w:rsidR="00DE08C4" w:rsidRDefault="00DE08C4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60" w:type="dxa"/>
          </w:tcPr>
          <w:p w14:paraId="504B07F5" w14:textId="77777777" w:rsidR="00DE08C4" w:rsidRDefault="00DE08C4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531" w:type="dxa"/>
          </w:tcPr>
          <w:p w14:paraId="697D2C53" w14:textId="77777777" w:rsidR="00DE08C4" w:rsidRDefault="00DE08C4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433" w:type="dxa"/>
          </w:tcPr>
          <w:p w14:paraId="021A62B1" w14:textId="77777777" w:rsidR="00DE08C4" w:rsidRDefault="00DE08C4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907" w:type="dxa"/>
          </w:tcPr>
          <w:p w14:paraId="4948E16A" w14:textId="77777777" w:rsidR="00DE08C4" w:rsidRDefault="00DE08C4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440" w:type="dxa"/>
          </w:tcPr>
          <w:p w14:paraId="0BFC736F" w14:textId="77777777" w:rsidR="00DE08C4" w:rsidRDefault="00DE08C4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085" w:type="dxa"/>
          </w:tcPr>
          <w:p w14:paraId="6EE51E39" w14:textId="77777777" w:rsidR="00DE08C4" w:rsidRDefault="00DE08C4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48" w:type="dxa"/>
          </w:tcPr>
          <w:p w14:paraId="66C553AF" w14:textId="77777777" w:rsidR="00DE08C4" w:rsidRDefault="00DE08C4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092" w:type="dxa"/>
          </w:tcPr>
          <w:p w14:paraId="3B285ED4" w14:textId="77777777" w:rsidR="00DE08C4" w:rsidRDefault="00DE08C4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080" w:type="dxa"/>
          </w:tcPr>
          <w:p w14:paraId="16CAC755" w14:textId="77777777" w:rsidR="00DE08C4" w:rsidRDefault="00DE08C4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DE08C4" w14:paraId="33789C40" w14:textId="77777777">
        <w:trPr>
          <w:trHeight w:val="611"/>
        </w:trPr>
        <w:tc>
          <w:tcPr>
            <w:tcW w:w="2230" w:type="dxa"/>
            <w:gridSpan w:val="2"/>
          </w:tcPr>
          <w:p w14:paraId="4BD77237" w14:textId="77777777" w:rsidR="00DE08C4" w:rsidRDefault="00DE08C4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097" w:type="dxa"/>
          </w:tcPr>
          <w:p w14:paraId="234582B9" w14:textId="77777777" w:rsidR="00DE08C4" w:rsidRDefault="00DE08C4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801" w:type="dxa"/>
          </w:tcPr>
          <w:p w14:paraId="3CB4A569" w14:textId="77777777" w:rsidR="00DE08C4" w:rsidRDefault="00DE08C4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60" w:type="dxa"/>
          </w:tcPr>
          <w:p w14:paraId="793A7B71" w14:textId="77777777" w:rsidR="00DE08C4" w:rsidRDefault="00DE08C4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531" w:type="dxa"/>
          </w:tcPr>
          <w:p w14:paraId="539E9722" w14:textId="77777777" w:rsidR="00DE08C4" w:rsidRDefault="00DE08C4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433" w:type="dxa"/>
          </w:tcPr>
          <w:p w14:paraId="0618E193" w14:textId="77777777" w:rsidR="00DE08C4" w:rsidRDefault="00DE08C4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907" w:type="dxa"/>
          </w:tcPr>
          <w:p w14:paraId="03927F4D" w14:textId="77777777" w:rsidR="00DE08C4" w:rsidRDefault="00DE08C4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440" w:type="dxa"/>
          </w:tcPr>
          <w:p w14:paraId="262A579C" w14:textId="77777777" w:rsidR="00DE08C4" w:rsidRDefault="00DE08C4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085" w:type="dxa"/>
          </w:tcPr>
          <w:p w14:paraId="416FBCB6" w14:textId="77777777" w:rsidR="00DE08C4" w:rsidRDefault="00DE08C4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48" w:type="dxa"/>
          </w:tcPr>
          <w:p w14:paraId="76A75F11" w14:textId="77777777" w:rsidR="00DE08C4" w:rsidRDefault="00DE08C4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092" w:type="dxa"/>
          </w:tcPr>
          <w:p w14:paraId="0DF6FDEC" w14:textId="77777777" w:rsidR="00DE08C4" w:rsidRDefault="00DE08C4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080" w:type="dxa"/>
          </w:tcPr>
          <w:p w14:paraId="57780C31" w14:textId="77777777" w:rsidR="00DE08C4" w:rsidRDefault="00DE08C4">
            <w:pPr>
              <w:pStyle w:val="TableParagraph"/>
              <w:rPr>
                <w:rFonts w:ascii="Times New Roman"/>
                <w:sz w:val="18"/>
              </w:rPr>
            </w:pPr>
          </w:p>
        </w:tc>
      </w:tr>
    </w:tbl>
    <w:p w14:paraId="350F2508" w14:textId="77777777" w:rsidR="00DE08C4" w:rsidRDefault="00DE08C4">
      <w:pPr>
        <w:rPr>
          <w:rFonts w:ascii="Times New Roman"/>
          <w:sz w:val="18"/>
        </w:rPr>
        <w:sectPr w:rsidR="00DE08C4">
          <w:footerReference w:type="default" r:id="rId12"/>
          <w:pgSz w:w="16840" w:h="11910" w:orient="landscape"/>
          <w:pgMar w:top="540" w:right="60" w:bottom="1669" w:left="340" w:header="0" w:footer="729" w:gutter="0"/>
          <w:cols w:space="720"/>
        </w:sectPr>
      </w:pPr>
    </w:p>
    <w:tbl>
      <w:tblPr>
        <w:tblW w:w="0" w:type="auto"/>
        <w:tblInd w:w="12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039"/>
        <w:gridCol w:w="1191"/>
        <w:gridCol w:w="1097"/>
        <w:gridCol w:w="1801"/>
        <w:gridCol w:w="1260"/>
        <w:gridCol w:w="516"/>
        <w:gridCol w:w="1015"/>
        <w:gridCol w:w="874"/>
        <w:gridCol w:w="559"/>
        <w:gridCol w:w="907"/>
        <w:gridCol w:w="245"/>
        <w:gridCol w:w="1195"/>
        <w:gridCol w:w="785"/>
        <w:gridCol w:w="300"/>
        <w:gridCol w:w="1248"/>
        <w:gridCol w:w="552"/>
        <w:gridCol w:w="540"/>
        <w:gridCol w:w="989"/>
        <w:gridCol w:w="91"/>
      </w:tblGrid>
      <w:tr w:rsidR="00DE08C4" w14:paraId="4583B7D9" w14:textId="77777777">
        <w:trPr>
          <w:trHeight w:val="621"/>
        </w:trPr>
        <w:tc>
          <w:tcPr>
            <w:tcW w:w="2230" w:type="dxa"/>
            <w:gridSpan w:val="2"/>
          </w:tcPr>
          <w:p w14:paraId="210C7F52" w14:textId="77777777" w:rsidR="00DE08C4" w:rsidRDefault="00DE08C4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097" w:type="dxa"/>
          </w:tcPr>
          <w:p w14:paraId="777D3757" w14:textId="77777777" w:rsidR="00DE08C4" w:rsidRDefault="00DE08C4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801" w:type="dxa"/>
          </w:tcPr>
          <w:p w14:paraId="19C0FA8C" w14:textId="77777777" w:rsidR="00DE08C4" w:rsidRDefault="00DE08C4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260" w:type="dxa"/>
          </w:tcPr>
          <w:p w14:paraId="1B587CBE" w14:textId="77777777" w:rsidR="00DE08C4" w:rsidRDefault="00DE08C4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531" w:type="dxa"/>
            <w:gridSpan w:val="2"/>
          </w:tcPr>
          <w:p w14:paraId="2CB63B20" w14:textId="77777777" w:rsidR="00DE08C4" w:rsidRDefault="00DE08C4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433" w:type="dxa"/>
            <w:gridSpan w:val="2"/>
          </w:tcPr>
          <w:p w14:paraId="6606F3A5" w14:textId="77777777" w:rsidR="00DE08C4" w:rsidRDefault="00DE08C4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907" w:type="dxa"/>
          </w:tcPr>
          <w:p w14:paraId="33BDE38C" w14:textId="77777777" w:rsidR="00DE08C4" w:rsidRDefault="00DE08C4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440" w:type="dxa"/>
            <w:gridSpan w:val="2"/>
          </w:tcPr>
          <w:p w14:paraId="16CF4D33" w14:textId="77777777" w:rsidR="00DE08C4" w:rsidRDefault="00DE08C4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085" w:type="dxa"/>
            <w:gridSpan w:val="2"/>
          </w:tcPr>
          <w:p w14:paraId="29D1611D" w14:textId="77777777" w:rsidR="00DE08C4" w:rsidRDefault="00DE08C4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248" w:type="dxa"/>
          </w:tcPr>
          <w:p w14:paraId="6087693A" w14:textId="77777777" w:rsidR="00DE08C4" w:rsidRDefault="00DE08C4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092" w:type="dxa"/>
            <w:gridSpan w:val="2"/>
          </w:tcPr>
          <w:p w14:paraId="45DCD227" w14:textId="77777777" w:rsidR="00DE08C4" w:rsidRDefault="00DE08C4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080" w:type="dxa"/>
            <w:gridSpan w:val="2"/>
          </w:tcPr>
          <w:p w14:paraId="4376F437" w14:textId="77777777" w:rsidR="00DE08C4" w:rsidRDefault="00DE08C4"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 w:rsidR="00DE08C4" w14:paraId="1F443E47" w14:textId="77777777">
        <w:trPr>
          <w:trHeight w:val="621"/>
        </w:trPr>
        <w:tc>
          <w:tcPr>
            <w:tcW w:w="2230" w:type="dxa"/>
            <w:gridSpan w:val="2"/>
          </w:tcPr>
          <w:p w14:paraId="6930DFD0" w14:textId="77777777" w:rsidR="00DE08C4" w:rsidRDefault="00DE08C4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097" w:type="dxa"/>
          </w:tcPr>
          <w:p w14:paraId="1307228E" w14:textId="77777777" w:rsidR="00DE08C4" w:rsidRDefault="00DE08C4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801" w:type="dxa"/>
          </w:tcPr>
          <w:p w14:paraId="13C55BF5" w14:textId="77777777" w:rsidR="00DE08C4" w:rsidRDefault="00DE08C4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260" w:type="dxa"/>
          </w:tcPr>
          <w:p w14:paraId="15658C97" w14:textId="77777777" w:rsidR="00DE08C4" w:rsidRDefault="00DE08C4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531" w:type="dxa"/>
            <w:gridSpan w:val="2"/>
          </w:tcPr>
          <w:p w14:paraId="73CF3460" w14:textId="77777777" w:rsidR="00DE08C4" w:rsidRDefault="00DE08C4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433" w:type="dxa"/>
            <w:gridSpan w:val="2"/>
          </w:tcPr>
          <w:p w14:paraId="6F193791" w14:textId="77777777" w:rsidR="00DE08C4" w:rsidRDefault="00DE08C4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907" w:type="dxa"/>
          </w:tcPr>
          <w:p w14:paraId="357596B5" w14:textId="77777777" w:rsidR="00DE08C4" w:rsidRDefault="00DE08C4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440" w:type="dxa"/>
            <w:gridSpan w:val="2"/>
          </w:tcPr>
          <w:p w14:paraId="7B238048" w14:textId="77777777" w:rsidR="00DE08C4" w:rsidRDefault="00DE08C4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085" w:type="dxa"/>
            <w:gridSpan w:val="2"/>
          </w:tcPr>
          <w:p w14:paraId="1BFD44E4" w14:textId="77777777" w:rsidR="00DE08C4" w:rsidRDefault="00DE08C4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248" w:type="dxa"/>
          </w:tcPr>
          <w:p w14:paraId="5E48A6AF" w14:textId="77777777" w:rsidR="00DE08C4" w:rsidRDefault="00DE08C4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092" w:type="dxa"/>
            <w:gridSpan w:val="2"/>
          </w:tcPr>
          <w:p w14:paraId="242F68D5" w14:textId="77777777" w:rsidR="00DE08C4" w:rsidRDefault="00DE08C4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080" w:type="dxa"/>
            <w:gridSpan w:val="2"/>
          </w:tcPr>
          <w:p w14:paraId="49D58460" w14:textId="77777777" w:rsidR="00DE08C4" w:rsidRDefault="00DE08C4"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 w:rsidR="00DE08C4" w14:paraId="0039AA04" w14:textId="77777777">
        <w:trPr>
          <w:trHeight w:val="613"/>
        </w:trPr>
        <w:tc>
          <w:tcPr>
            <w:tcW w:w="2230" w:type="dxa"/>
            <w:gridSpan w:val="2"/>
          </w:tcPr>
          <w:p w14:paraId="1815F6BF" w14:textId="77777777" w:rsidR="00DE08C4" w:rsidRDefault="00DE08C4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097" w:type="dxa"/>
          </w:tcPr>
          <w:p w14:paraId="1DA7C5C5" w14:textId="77777777" w:rsidR="00DE08C4" w:rsidRDefault="00DE08C4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801" w:type="dxa"/>
          </w:tcPr>
          <w:p w14:paraId="485ADBE0" w14:textId="77777777" w:rsidR="00DE08C4" w:rsidRDefault="00DE08C4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260" w:type="dxa"/>
          </w:tcPr>
          <w:p w14:paraId="60B1FAE3" w14:textId="77777777" w:rsidR="00DE08C4" w:rsidRDefault="00DE08C4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531" w:type="dxa"/>
            <w:gridSpan w:val="2"/>
          </w:tcPr>
          <w:p w14:paraId="26F2C07D" w14:textId="77777777" w:rsidR="00DE08C4" w:rsidRDefault="00DE08C4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433" w:type="dxa"/>
            <w:gridSpan w:val="2"/>
          </w:tcPr>
          <w:p w14:paraId="49CF5613" w14:textId="77777777" w:rsidR="00DE08C4" w:rsidRDefault="00DE08C4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907" w:type="dxa"/>
          </w:tcPr>
          <w:p w14:paraId="3225E880" w14:textId="77777777" w:rsidR="00DE08C4" w:rsidRDefault="00DE08C4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440" w:type="dxa"/>
            <w:gridSpan w:val="2"/>
          </w:tcPr>
          <w:p w14:paraId="735548EB" w14:textId="77777777" w:rsidR="00DE08C4" w:rsidRDefault="00DE08C4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085" w:type="dxa"/>
            <w:gridSpan w:val="2"/>
          </w:tcPr>
          <w:p w14:paraId="29DB5815" w14:textId="77777777" w:rsidR="00DE08C4" w:rsidRDefault="00DE08C4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248" w:type="dxa"/>
          </w:tcPr>
          <w:p w14:paraId="5ECEE915" w14:textId="77777777" w:rsidR="00DE08C4" w:rsidRDefault="00DE08C4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092" w:type="dxa"/>
            <w:gridSpan w:val="2"/>
          </w:tcPr>
          <w:p w14:paraId="42D0A119" w14:textId="77777777" w:rsidR="00DE08C4" w:rsidRDefault="00DE08C4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080" w:type="dxa"/>
            <w:gridSpan w:val="2"/>
          </w:tcPr>
          <w:p w14:paraId="58C10716" w14:textId="77777777" w:rsidR="00DE08C4" w:rsidRDefault="00DE08C4"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 w:rsidR="00DE08C4" w14:paraId="1EC51FEC" w14:textId="77777777">
        <w:trPr>
          <w:trHeight w:val="328"/>
        </w:trPr>
        <w:tc>
          <w:tcPr>
            <w:tcW w:w="2230" w:type="dxa"/>
            <w:gridSpan w:val="2"/>
          </w:tcPr>
          <w:p w14:paraId="3F3C18D2" w14:textId="77777777" w:rsidR="00DE08C4" w:rsidRDefault="00DE08C4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097" w:type="dxa"/>
          </w:tcPr>
          <w:p w14:paraId="7F91010F" w14:textId="77777777" w:rsidR="00DE08C4" w:rsidRDefault="00DE08C4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801" w:type="dxa"/>
          </w:tcPr>
          <w:p w14:paraId="78E2A3B1" w14:textId="77777777" w:rsidR="00DE08C4" w:rsidRDefault="00DE08C4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260" w:type="dxa"/>
          </w:tcPr>
          <w:p w14:paraId="29AEB843" w14:textId="77777777" w:rsidR="00DE08C4" w:rsidRDefault="00DE08C4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531" w:type="dxa"/>
            <w:gridSpan w:val="2"/>
          </w:tcPr>
          <w:p w14:paraId="2EDF98AA" w14:textId="77777777" w:rsidR="00DE08C4" w:rsidRDefault="00DE08C4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433" w:type="dxa"/>
            <w:gridSpan w:val="2"/>
          </w:tcPr>
          <w:p w14:paraId="52F07FAF" w14:textId="77777777" w:rsidR="00DE08C4" w:rsidRDefault="00DE08C4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907" w:type="dxa"/>
          </w:tcPr>
          <w:p w14:paraId="6F5F32D0" w14:textId="77777777" w:rsidR="00DE08C4" w:rsidRDefault="00DE08C4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440" w:type="dxa"/>
            <w:gridSpan w:val="2"/>
          </w:tcPr>
          <w:p w14:paraId="322D5863" w14:textId="77777777" w:rsidR="00DE08C4" w:rsidRDefault="00DE08C4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085" w:type="dxa"/>
            <w:gridSpan w:val="2"/>
          </w:tcPr>
          <w:p w14:paraId="10A4AD80" w14:textId="77777777" w:rsidR="00DE08C4" w:rsidRDefault="00DE08C4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248" w:type="dxa"/>
          </w:tcPr>
          <w:p w14:paraId="18A0D1AF" w14:textId="77777777" w:rsidR="00DE08C4" w:rsidRDefault="00DE08C4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092" w:type="dxa"/>
            <w:gridSpan w:val="2"/>
          </w:tcPr>
          <w:p w14:paraId="6C98D34E" w14:textId="77777777" w:rsidR="00DE08C4" w:rsidRDefault="00DE08C4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080" w:type="dxa"/>
            <w:gridSpan w:val="2"/>
          </w:tcPr>
          <w:p w14:paraId="3DEF4209" w14:textId="77777777" w:rsidR="00DE08C4" w:rsidRDefault="00DE08C4"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 w:rsidR="00DE08C4" w14:paraId="25C14865" w14:textId="77777777">
        <w:trPr>
          <w:trHeight w:val="371"/>
        </w:trPr>
        <w:tc>
          <w:tcPr>
            <w:tcW w:w="1039" w:type="dxa"/>
            <w:shd w:val="clear" w:color="auto" w:fill="D9D9D9"/>
          </w:tcPr>
          <w:p w14:paraId="0B66739C" w14:textId="77777777" w:rsidR="00DE08C4" w:rsidRDefault="00DE08C4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3545" w:type="dxa"/>
            <w:gridSpan w:val="15"/>
            <w:shd w:val="clear" w:color="auto" w:fill="D9D9D9"/>
          </w:tcPr>
          <w:p w14:paraId="746DD719" w14:textId="77777777" w:rsidR="00DE08C4" w:rsidRDefault="00000000">
            <w:pPr>
              <w:pStyle w:val="TableParagraph"/>
              <w:spacing w:before="60"/>
              <w:ind w:left="108"/>
              <w:rPr>
                <w:rFonts w:ascii="Arial"/>
                <w:b/>
              </w:rPr>
            </w:pPr>
            <w:r>
              <w:rPr>
                <w:rFonts w:ascii="Arial"/>
                <w:b/>
              </w:rPr>
              <w:t>SPECIALISED</w:t>
            </w:r>
            <w:r>
              <w:rPr>
                <w:rFonts w:ascii="Arial"/>
                <w:b/>
                <w:spacing w:val="-6"/>
              </w:rPr>
              <w:t xml:space="preserve"> </w:t>
            </w:r>
            <w:r>
              <w:rPr>
                <w:rFonts w:ascii="Arial"/>
                <w:b/>
                <w:spacing w:val="-2"/>
              </w:rPr>
              <w:t>EXPERIENCE</w:t>
            </w:r>
          </w:p>
        </w:tc>
        <w:tc>
          <w:tcPr>
            <w:tcW w:w="1529" w:type="dxa"/>
            <w:gridSpan w:val="2"/>
            <w:shd w:val="clear" w:color="auto" w:fill="D9D9D9"/>
          </w:tcPr>
          <w:p w14:paraId="34E1D976" w14:textId="77777777" w:rsidR="00DE08C4" w:rsidRDefault="00DE08C4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91" w:type="dxa"/>
            <w:tcBorders>
              <w:bottom w:val="nil"/>
              <w:right w:val="nil"/>
            </w:tcBorders>
          </w:tcPr>
          <w:p w14:paraId="5760559D" w14:textId="77777777" w:rsidR="00DE08C4" w:rsidRDefault="00DE08C4"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 w:rsidR="00DE08C4" w14:paraId="00CAF834" w14:textId="77777777">
        <w:trPr>
          <w:trHeight w:val="369"/>
        </w:trPr>
        <w:tc>
          <w:tcPr>
            <w:tcW w:w="1039" w:type="dxa"/>
            <w:shd w:val="clear" w:color="auto" w:fill="F1F1F1"/>
          </w:tcPr>
          <w:p w14:paraId="030314CD" w14:textId="77777777" w:rsidR="00DE08C4" w:rsidRDefault="00DE08C4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5865" w:type="dxa"/>
            <w:gridSpan w:val="5"/>
            <w:shd w:val="clear" w:color="auto" w:fill="F1F1F1"/>
          </w:tcPr>
          <w:p w14:paraId="2841A23D" w14:textId="77777777" w:rsidR="00DE08C4" w:rsidRDefault="00000000">
            <w:pPr>
              <w:pStyle w:val="TableParagraph"/>
              <w:spacing w:before="71"/>
              <w:ind w:left="2651" w:right="2646"/>
              <w:jc w:val="center"/>
              <w:rPr>
                <w:sz w:val="20"/>
              </w:rPr>
            </w:pPr>
            <w:r>
              <w:rPr>
                <w:spacing w:val="-4"/>
                <w:sz w:val="20"/>
              </w:rPr>
              <w:t>Name</w:t>
            </w:r>
          </w:p>
        </w:tc>
        <w:tc>
          <w:tcPr>
            <w:tcW w:w="1889" w:type="dxa"/>
            <w:gridSpan w:val="2"/>
            <w:shd w:val="clear" w:color="auto" w:fill="F1F1F1"/>
          </w:tcPr>
          <w:p w14:paraId="78F9C69D" w14:textId="77777777" w:rsidR="00DE08C4" w:rsidRDefault="00000000">
            <w:pPr>
              <w:pStyle w:val="TableParagraph"/>
              <w:spacing w:before="71"/>
              <w:ind w:left="706" w:right="703"/>
              <w:jc w:val="center"/>
              <w:rPr>
                <w:sz w:val="20"/>
              </w:rPr>
            </w:pPr>
            <w:r>
              <w:rPr>
                <w:spacing w:val="-4"/>
                <w:sz w:val="20"/>
              </w:rPr>
              <w:t>Type</w:t>
            </w:r>
          </w:p>
        </w:tc>
        <w:tc>
          <w:tcPr>
            <w:tcW w:w="1711" w:type="dxa"/>
            <w:gridSpan w:val="3"/>
            <w:shd w:val="clear" w:color="auto" w:fill="F1F1F1"/>
          </w:tcPr>
          <w:p w14:paraId="21457EAE" w14:textId="77777777" w:rsidR="00DE08C4" w:rsidRDefault="00000000">
            <w:pPr>
              <w:pStyle w:val="TableParagraph"/>
              <w:spacing w:before="71"/>
              <w:ind w:left="608" w:right="602"/>
              <w:jc w:val="center"/>
              <w:rPr>
                <w:sz w:val="20"/>
              </w:rPr>
            </w:pPr>
            <w:r>
              <w:rPr>
                <w:spacing w:val="-4"/>
                <w:sz w:val="20"/>
              </w:rPr>
              <w:t>From</w:t>
            </w:r>
          </w:p>
        </w:tc>
        <w:tc>
          <w:tcPr>
            <w:tcW w:w="1980" w:type="dxa"/>
            <w:gridSpan w:val="2"/>
            <w:shd w:val="clear" w:color="auto" w:fill="F1F1F1"/>
          </w:tcPr>
          <w:p w14:paraId="0219A69E" w14:textId="77777777" w:rsidR="00DE08C4" w:rsidRDefault="00000000">
            <w:pPr>
              <w:pStyle w:val="TableParagraph"/>
              <w:spacing w:before="71"/>
              <w:ind w:left="855" w:right="850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To</w:t>
            </w:r>
          </w:p>
        </w:tc>
        <w:tc>
          <w:tcPr>
            <w:tcW w:w="3629" w:type="dxa"/>
            <w:gridSpan w:val="5"/>
            <w:shd w:val="clear" w:color="auto" w:fill="F1F1F1"/>
          </w:tcPr>
          <w:p w14:paraId="2D19A0DD" w14:textId="77777777" w:rsidR="00DE08C4" w:rsidRDefault="00000000">
            <w:pPr>
              <w:pStyle w:val="TableParagraph"/>
              <w:spacing w:before="71"/>
              <w:ind w:left="1314" w:right="1314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Comments</w:t>
            </w:r>
          </w:p>
        </w:tc>
        <w:tc>
          <w:tcPr>
            <w:tcW w:w="91" w:type="dxa"/>
            <w:tcBorders>
              <w:top w:val="nil"/>
              <w:bottom w:val="nil"/>
              <w:right w:val="nil"/>
            </w:tcBorders>
          </w:tcPr>
          <w:p w14:paraId="4B3D113C" w14:textId="77777777" w:rsidR="00DE08C4" w:rsidRDefault="00DE08C4"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 w:rsidR="00DE08C4" w14:paraId="4DED31C1" w14:textId="77777777">
        <w:trPr>
          <w:trHeight w:val="350"/>
        </w:trPr>
        <w:tc>
          <w:tcPr>
            <w:tcW w:w="1039" w:type="dxa"/>
          </w:tcPr>
          <w:p w14:paraId="05A0885C" w14:textId="77777777" w:rsidR="00DE08C4" w:rsidRDefault="00DE08C4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5865" w:type="dxa"/>
            <w:gridSpan w:val="5"/>
          </w:tcPr>
          <w:p w14:paraId="7A9BDE01" w14:textId="77777777" w:rsidR="00DE08C4" w:rsidRDefault="00DE08C4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889" w:type="dxa"/>
            <w:gridSpan w:val="2"/>
          </w:tcPr>
          <w:p w14:paraId="48A0B49F" w14:textId="77777777" w:rsidR="00DE08C4" w:rsidRDefault="00DE08C4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711" w:type="dxa"/>
            <w:gridSpan w:val="3"/>
          </w:tcPr>
          <w:p w14:paraId="583E13B3" w14:textId="77777777" w:rsidR="00DE08C4" w:rsidRDefault="00DE08C4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980" w:type="dxa"/>
            <w:gridSpan w:val="2"/>
          </w:tcPr>
          <w:p w14:paraId="60868EFF" w14:textId="77777777" w:rsidR="00DE08C4" w:rsidRDefault="00DE08C4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3629" w:type="dxa"/>
            <w:gridSpan w:val="5"/>
          </w:tcPr>
          <w:p w14:paraId="2528A5BA" w14:textId="77777777" w:rsidR="00DE08C4" w:rsidRDefault="00DE08C4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91" w:type="dxa"/>
            <w:tcBorders>
              <w:top w:val="nil"/>
              <w:bottom w:val="nil"/>
              <w:right w:val="nil"/>
            </w:tcBorders>
          </w:tcPr>
          <w:p w14:paraId="236AA94A" w14:textId="77777777" w:rsidR="00DE08C4" w:rsidRDefault="00DE08C4"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 w:rsidR="00DE08C4" w14:paraId="3A103705" w14:textId="77777777">
        <w:trPr>
          <w:trHeight w:val="350"/>
        </w:trPr>
        <w:tc>
          <w:tcPr>
            <w:tcW w:w="1039" w:type="dxa"/>
          </w:tcPr>
          <w:p w14:paraId="1F9AA9F5" w14:textId="77777777" w:rsidR="00DE08C4" w:rsidRDefault="00DE08C4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5865" w:type="dxa"/>
            <w:gridSpan w:val="5"/>
          </w:tcPr>
          <w:p w14:paraId="0B76E49D" w14:textId="77777777" w:rsidR="00DE08C4" w:rsidRDefault="00DE08C4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889" w:type="dxa"/>
            <w:gridSpan w:val="2"/>
          </w:tcPr>
          <w:p w14:paraId="6B2D0EE2" w14:textId="77777777" w:rsidR="00DE08C4" w:rsidRDefault="00DE08C4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711" w:type="dxa"/>
            <w:gridSpan w:val="3"/>
          </w:tcPr>
          <w:p w14:paraId="3AA0E89E" w14:textId="77777777" w:rsidR="00DE08C4" w:rsidRDefault="00DE08C4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980" w:type="dxa"/>
            <w:gridSpan w:val="2"/>
          </w:tcPr>
          <w:p w14:paraId="4A08BA42" w14:textId="77777777" w:rsidR="00DE08C4" w:rsidRDefault="00DE08C4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3629" w:type="dxa"/>
            <w:gridSpan w:val="5"/>
          </w:tcPr>
          <w:p w14:paraId="4BDE4D0B" w14:textId="77777777" w:rsidR="00DE08C4" w:rsidRDefault="00DE08C4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91" w:type="dxa"/>
            <w:tcBorders>
              <w:top w:val="nil"/>
              <w:bottom w:val="nil"/>
              <w:right w:val="nil"/>
            </w:tcBorders>
          </w:tcPr>
          <w:p w14:paraId="2A3E7B62" w14:textId="77777777" w:rsidR="00DE08C4" w:rsidRDefault="00DE08C4">
            <w:pPr>
              <w:pStyle w:val="TableParagraph"/>
              <w:rPr>
                <w:rFonts w:ascii="Times New Roman"/>
                <w:sz w:val="20"/>
              </w:rPr>
            </w:pPr>
          </w:p>
        </w:tc>
      </w:tr>
    </w:tbl>
    <w:p w14:paraId="1B1B7B2F" w14:textId="77777777" w:rsidR="00DE08C4" w:rsidRDefault="00000000">
      <w:pPr>
        <w:pStyle w:val="BodyText"/>
        <w:spacing w:before="147"/>
        <w:ind w:left="1268"/>
      </w:pPr>
      <w:r>
        <w:t>I</w:t>
      </w:r>
      <w:r>
        <w:rPr>
          <w:spacing w:val="-2"/>
        </w:rPr>
        <w:t xml:space="preserve"> </w:t>
      </w:r>
      <w:r>
        <w:t>declare that the information</w:t>
      </w:r>
      <w:r>
        <w:rPr>
          <w:spacing w:val="-2"/>
        </w:rPr>
        <w:t xml:space="preserve"> </w:t>
      </w:r>
      <w:r>
        <w:t>I have given is,</w:t>
      </w:r>
      <w:r>
        <w:rPr>
          <w:spacing w:val="-2"/>
        </w:rPr>
        <w:t xml:space="preserve"> </w:t>
      </w:r>
      <w:r>
        <w:t>to</w:t>
      </w:r>
      <w:r>
        <w:rPr>
          <w:spacing w:val="-2"/>
        </w:rPr>
        <w:t xml:space="preserve"> </w:t>
      </w:r>
      <w:r>
        <w:t>the best</w:t>
      </w:r>
      <w:r>
        <w:rPr>
          <w:spacing w:val="-2"/>
        </w:rPr>
        <w:t xml:space="preserve"> </w:t>
      </w:r>
      <w:r>
        <w:t>of my</w:t>
      </w:r>
      <w:r>
        <w:rPr>
          <w:spacing w:val="-1"/>
        </w:rPr>
        <w:t xml:space="preserve"> </w:t>
      </w:r>
      <w:r>
        <w:t>knowledge,</w:t>
      </w:r>
      <w:r>
        <w:rPr>
          <w:spacing w:val="-3"/>
        </w:rPr>
        <w:t xml:space="preserve"> </w:t>
      </w:r>
      <w:r>
        <w:t>true and</w:t>
      </w:r>
      <w:r>
        <w:rPr>
          <w:spacing w:val="-2"/>
        </w:rPr>
        <w:t xml:space="preserve"> </w:t>
      </w:r>
      <w:r>
        <w:t>complete. I</w:t>
      </w:r>
      <w:r>
        <w:rPr>
          <w:spacing w:val="-2"/>
        </w:rPr>
        <w:t xml:space="preserve"> </w:t>
      </w:r>
      <w:r>
        <w:t>also declare</w:t>
      </w:r>
      <w:r>
        <w:rPr>
          <w:spacing w:val="-2"/>
        </w:rPr>
        <w:t xml:space="preserve"> </w:t>
      </w:r>
      <w:r>
        <w:t>that</w:t>
      </w:r>
      <w:r>
        <w:rPr>
          <w:spacing w:val="-2"/>
        </w:rPr>
        <w:t xml:space="preserve"> </w:t>
      </w:r>
      <w:r>
        <w:t>the documents</w:t>
      </w:r>
      <w:r>
        <w:rPr>
          <w:spacing w:val="-1"/>
        </w:rPr>
        <w:t xml:space="preserve"> </w:t>
      </w:r>
      <w:r>
        <w:t>submitted</w:t>
      </w:r>
      <w:r>
        <w:rPr>
          <w:spacing w:val="-3"/>
        </w:rPr>
        <w:t xml:space="preserve"> </w:t>
      </w:r>
      <w:r>
        <w:t>are</w:t>
      </w:r>
      <w:r>
        <w:rPr>
          <w:spacing w:val="-2"/>
        </w:rPr>
        <w:t xml:space="preserve"> </w:t>
      </w:r>
      <w:r>
        <w:t>genuine, given and</w:t>
      </w:r>
      <w:r>
        <w:rPr>
          <w:spacing w:val="-1"/>
        </w:rPr>
        <w:t xml:space="preserve"> </w:t>
      </w:r>
      <w:r>
        <w:t>sign</w:t>
      </w:r>
      <w:r>
        <w:rPr>
          <w:spacing w:val="-1"/>
        </w:rPr>
        <w:t xml:space="preserve"> </w:t>
      </w:r>
      <w:r>
        <w:t>by persons whose names appear on them.</w:t>
      </w:r>
    </w:p>
    <w:p w14:paraId="08516EAD" w14:textId="77777777" w:rsidR="00DE08C4" w:rsidRDefault="00DE08C4">
      <w:pPr>
        <w:pStyle w:val="BodyText"/>
      </w:pPr>
    </w:p>
    <w:p w14:paraId="370FA9F5" w14:textId="77777777" w:rsidR="00DE08C4" w:rsidRDefault="00000000">
      <w:pPr>
        <w:pStyle w:val="BodyText"/>
        <w:spacing w:before="9"/>
        <w:rPr>
          <w:sz w:val="24"/>
        </w:rPr>
      </w:pPr>
      <w:r>
        <w:pict w14:anchorId="1D20936C">
          <v:shape id="docshape16" o:spid="_x0000_s2063" style="position:absolute;margin-left:490.6pt;margin-top:15.45pt;width:79.45pt;height:.5pt;z-index:-251653632;mso-wrap-distance-top:0;mso-wrap-distance-bottom:0;mso-position-horizontal-relative:page;mso-width-relative:page;mso-height-relative:page" coordorigin="9813,309" coordsize="1589,10" path="m11401,309r-364,l11027,309r-1214,l9813,319r1214,l11037,319r364,l11401,309xe" fillcolor="black" stroked="f">
            <v:path arrowok="t"/>
            <w10:wrap type="topAndBottom" anchorx="page"/>
          </v:shape>
        </w:pict>
      </w:r>
      <w:r>
        <w:pict w14:anchorId="05C4515B">
          <v:rect id="docshape17" o:spid="_x0000_s2064" style="position:absolute;margin-left:662.25pt;margin-top:15.45pt;width:90pt;height:.45pt;z-index:-251652608;mso-wrap-distance-top:0;mso-wrap-distance-bottom:0;mso-position-horizontal-relative:page;mso-width-relative:page;mso-height-relative:page" fillcolor="black" stroked="f">
            <w10:wrap type="topAndBottom" anchorx="page"/>
          </v:rect>
        </w:pict>
      </w:r>
    </w:p>
    <w:p w14:paraId="6EF7DDF0" w14:textId="77777777" w:rsidR="00DE08C4" w:rsidRDefault="00000000">
      <w:pPr>
        <w:tabs>
          <w:tab w:val="left" w:pos="13277"/>
        </w:tabs>
        <w:spacing w:before="59"/>
        <w:ind w:left="10024"/>
        <w:rPr>
          <w:sz w:val="18"/>
        </w:rPr>
      </w:pPr>
      <w:r>
        <w:rPr>
          <w:spacing w:val="-4"/>
          <w:sz w:val="18"/>
        </w:rPr>
        <w:t>DATE</w:t>
      </w:r>
      <w:r>
        <w:rPr>
          <w:sz w:val="18"/>
        </w:rPr>
        <w:tab/>
      </w:r>
      <w:r>
        <w:rPr>
          <w:spacing w:val="-2"/>
          <w:sz w:val="18"/>
        </w:rPr>
        <w:t>SIGNATURE</w:t>
      </w:r>
    </w:p>
    <w:sectPr w:rsidR="00DE08C4">
      <w:type w:val="continuous"/>
      <w:pgSz w:w="16840" w:h="11910" w:orient="landscape"/>
      <w:pgMar w:top="1140" w:right="60" w:bottom="920" w:left="340" w:header="0" w:footer="729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46D43E56" w14:textId="77777777" w:rsidR="00F909BC" w:rsidRDefault="00F909BC">
      <w:r>
        <w:separator/>
      </w:r>
    </w:p>
  </w:endnote>
  <w:endnote w:type="continuationSeparator" w:id="0">
    <w:p w14:paraId="584F325D" w14:textId="77777777" w:rsidR="00F909BC" w:rsidRDefault="00F909B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MT">
    <w:altName w:val="Arial"/>
    <w:charset w:val="01"/>
    <w:family w:val="swiss"/>
    <w:pitch w:val="default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4713BB8B" w14:textId="77777777" w:rsidR="00DE08C4" w:rsidRDefault="00000000">
    <w:pPr>
      <w:pStyle w:val="BodyText"/>
      <w:spacing w:line="14" w:lineRule="auto"/>
    </w:pPr>
    <w:r>
      <w:pict w14:anchorId="21702410">
        <v:shapetype id="_x0000_t202" coordsize="21600,21600" o:spt="202" path="m,l,21600r21600,l21600,xe">
          <v:stroke joinstyle="miter"/>
          <v:path gradientshapeok="t" o:connecttype="rect"/>
        </v:shapetype>
        <v:shape id="docshape1" o:spid="_x0000_s1025" type="#_x0000_t202" style="position:absolute;margin-left:486.55pt;margin-top:814.85pt;width:88.55pt;height:13.05pt;z-index:-251657216;mso-position-horizontal-relative:page;mso-position-vertical-relative:page;mso-width-relative:page;mso-height-relative:page" filled="f" stroked="f">
          <v:textbox inset="0,0,0,0">
            <w:txbxContent>
              <w:p w14:paraId="1953EEBB" w14:textId="77777777" w:rsidR="00DE08C4" w:rsidRDefault="00000000">
                <w:pPr>
                  <w:spacing w:before="10"/>
                  <w:ind w:left="60"/>
                  <w:rPr>
                    <w:rFonts w:ascii="Times New Roman"/>
                    <w:sz w:val="20"/>
                  </w:rPr>
                </w:pPr>
                <w:r>
                  <w:rPr>
                    <w:rFonts w:ascii="Times New Roman"/>
                    <w:b/>
                    <w:sz w:val="20"/>
                  </w:rPr>
                  <w:fldChar w:fldCharType="begin"/>
                </w:r>
                <w:r>
                  <w:rPr>
                    <w:rFonts w:ascii="Times New Roman"/>
                    <w:b/>
                    <w:sz w:val="20"/>
                  </w:rPr>
                  <w:instrText xml:space="preserve"> PAGE </w:instrText>
                </w:r>
                <w:r>
                  <w:rPr>
                    <w:rFonts w:ascii="Times New Roman"/>
                    <w:b/>
                    <w:sz w:val="20"/>
                  </w:rPr>
                  <w:fldChar w:fldCharType="separate"/>
                </w:r>
                <w:r>
                  <w:rPr>
                    <w:rFonts w:ascii="Times New Roman"/>
                    <w:b/>
                    <w:sz w:val="20"/>
                  </w:rPr>
                  <w:t>1</w:t>
                </w:r>
                <w:r>
                  <w:rPr>
                    <w:rFonts w:ascii="Times New Roman"/>
                    <w:b/>
                    <w:sz w:val="20"/>
                  </w:rPr>
                  <w:fldChar w:fldCharType="end"/>
                </w:r>
                <w:r>
                  <w:rPr>
                    <w:rFonts w:ascii="Times New Roman"/>
                    <w:b/>
                    <w:sz w:val="20"/>
                  </w:rPr>
                  <w:t xml:space="preserve"> </w:t>
                </w:r>
                <w:r>
                  <w:rPr>
                    <w:rFonts w:ascii="Times New Roman"/>
                    <w:sz w:val="20"/>
                  </w:rPr>
                  <w:t>of</w:t>
                </w:r>
                <w:r>
                  <w:rPr>
                    <w:rFonts w:ascii="Times New Roman"/>
                    <w:spacing w:val="-2"/>
                    <w:sz w:val="20"/>
                  </w:rPr>
                  <w:t xml:space="preserve"> </w:t>
                </w:r>
                <w:r>
                  <w:rPr>
                    <w:rFonts w:ascii="Times New Roman"/>
                    <w:b/>
                    <w:sz w:val="20"/>
                  </w:rPr>
                  <w:fldChar w:fldCharType="begin"/>
                </w:r>
                <w:r>
                  <w:rPr>
                    <w:rFonts w:ascii="Times New Roman"/>
                    <w:b/>
                    <w:sz w:val="20"/>
                  </w:rPr>
                  <w:instrText xml:space="preserve"> NUMPAGES </w:instrText>
                </w:r>
                <w:r>
                  <w:rPr>
                    <w:rFonts w:ascii="Times New Roman"/>
                    <w:b/>
                    <w:sz w:val="20"/>
                  </w:rPr>
                  <w:fldChar w:fldCharType="separate"/>
                </w:r>
                <w:r>
                  <w:rPr>
                    <w:rFonts w:ascii="Times New Roman"/>
                    <w:b/>
                    <w:sz w:val="20"/>
                  </w:rPr>
                  <w:t>4</w:t>
                </w:r>
                <w:r>
                  <w:rPr>
                    <w:rFonts w:ascii="Times New Roman"/>
                    <w:b/>
                    <w:sz w:val="20"/>
                  </w:rPr>
                  <w:fldChar w:fldCharType="end"/>
                </w:r>
                <w:r>
                  <w:rPr>
                    <w:rFonts w:ascii="Times New Roman"/>
                    <w:b/>
                    <w:spacing w:val="10"/>
                    <w:sz w:val="20"/>
                  </w:rPr>
                  <w:t xml:space="preserve"> </w:t>
                </w:r>
                <w:r>
                  <w:rPr>
                    <w:rFonts w:ascii="Times New Roman"/>
                    <w:spacing w:val="-2"/>
                    <w:sz w:val="20"/>
                  </w:rPr>
                  <w:t>SMA/CMF/01</w:t>
                </w:r>
              </w:p>
            </w:txbxContent>
          </v:textbox>
          <w10:wrap anchorx="page" anchory="page"/>
        </v:shape>
      </w:pic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5DB35B83" w14:textId="77777777" w:rsidR="00DE08C4" w:rsidRDefault="00000000">
    <w:pPr>
      <w:pStyle w:val="BodyText"/>
      <w:spacing w:line="14" w:lineRule="auto"/>
    </w:pPr>
    <w:r>
      <w:pict w14:anchorId="66244ABC">
        <v:shapetype id="_x0000_t202" coordsize="21600,21600" o:spt="202" path="m,l,21600r21600,l21600,xe">
          <v:stroke joinstyle="miter"/>
          <v:path gradientshapeok="t" o:connecttype="rect"/>
        </v:shapetype>
        <v:shape id="docshape15" o:spid="_x0000_s1026" type="#_x0000_t202" style="position:absolute;margin-left:740pt;margin-top:547.85pt;width:88.55pt;height:13.05pt;z-index:-251656192;mso-position-horizontal-relative:page;mso-position-vertical-relative:page;mso-width-relative:page;mso-height-relative:page" filled="f" stroked="f">
          <v:textbox inset="0,0,0,0">
            <w:txbxContent>
              <w:p w14:paraId="74690DBB" w14:textId="77777777" w:rsidR="00DE08C4" w:rsidRDefault="00000000">
                <w:pPr>
                  <w:spacing w:before="10"/>
                  <w:ind w:left="60"/>
                  <w:rPr>
                    <w:rFonts w:ascii="Times New Roman"/>
                    <w:sz w:val="20"/>
                  </w:rPr>
                </w:pPr>
                <w:r>
                  <w:rPr>
                    <w:rFonts w:ascii="Times New Roman"/>
                    <w:b/>
                    <w:sz w:val="20"/>
                  </w:rPr>
                  <w:fldChar w:fldCharType="begin"/>
                </w:r>
                <w:r>
                  <w:rPr>
                    <w:rFonts w:ascii="Times New Roman"/>
                    <w:b/>
                    <w:sz w:val="20"/>
                  </w:rPr>
                  <w:instrText xml:space="preserve"> PAGE </w:instrText>
                </w:r>
                <w:r>
                  <w:rPr>
                    <w:rFonts w:ascii="Times New Roman"/>
                    <w:b/>
                    <w:sz w:val="20"/>
                  </w:rPr>
                  <w:fldChar w:fldCharType="separate"/>
                </w:r>
                <w:r>
                  <w:rPr>
                    <w:rFonts w:ascii="Times New Roman"/>
                    <w:b/>
                    <w:sz w:val="20"/>
                  </w:rPr>
                  <w:t>3</w:t>
                </w:r>
                <w:r>
                  <w:rPr>
                    <w:rFonts w:ascii="Times New Roman"/>
                    <w:b/>
                    <w:sz w:val="20"/>
                  </w:rPr>
                  <w:fldChar w:fldCharType="end"/>
                </w:r>
                <w:r>
                  <w:rPr>
                    <w:rFonts w:ascii="Times New Roman"/>
                    <w:b/>
                    <w:sz w:val="20"/>
                  </w:rPr>
                  <w:t xml:space="preserve"> </w:t>
                </w:r>
                <w:r>
                  <w:rPr>
                    <w:rFonts w:ascii="Times New Roman"/>
                    <w:sz w:val="20"/>
                  </w:rPr>
                  <w:t>of</w:t>
                </w:r>
                <w:r>
                  <w:rPr>
                    <w:rFonts w:ascii="Times New Roman"/>
                    <w:spacing w:val="-2"/>
                    <w:sz w:val="20"/>
                  </w:rPr>
                  <w:t xml:space="preserve"> </w:t>
                </w:r>
                <w:r>
                  <w:rPr>
                    <w:rFonts w:ascii="Times New Roman"/>
                    <w:b/>
                    <w:sz w:val="20"/>
                  </w:rPr>
                  <w:fldChar w:fldCharType="begin"/>
                </w:r>
                <w:r>
                  <w:rPr>
                    <w:rFonts w:ascii="Times New Roman"/>
                    <w:b/>
                    <w:sz w:val="20"/>
                  </w:rPr>
                  <w:instrText xml:space="preserve"> NUMPAGES </w:instrText>
                </w:r>
                <w:r>
                  <w:rPr>
                    <w:rFonts w:ascii="Times New Roman"/>
                    <w:b/>
                    <w:sz w:val="20"/>
                  </w:rPr>
                  <w:fldChar w:fldCharType="separate"/>
                </w:r>
                <w:r>
                  <w:rPr>
                    <w:rFonts w:ascii="Times New Roman"/>
                    <w:b/>
                    <w:sz w:val="20"/>
                  </w:rPr>
                  <w:t>4</w:t>
                </w:r>
                <w:r>
                  <w:rPr>
                    <w:rFonts w:ascii="Times New Roman"/>
                    <w:b/>
                    <w:sz w:val="20"/>
                  </w:rPr>
                  <w:fldChar w:fldCharType="end"/>
                </w:r>
                <w:r>
                  <w:rPr>
                    <w:rFonts w:ascii="Times New Roman"/>
                    <w:b/>
                    <w:spacing w:val="10"/>
                    <w:sz w:val="20"/>
                  </w:rPr>
                  <w:t xml:space="preserve"> </w:t>
                </w:r>
                <w:r>
                  <w:rPr>
                    <w:rFonts w:ascii="Times New Roman"/>
                    <w:spacing w:val="-2"/>
                    <w:sz w:val="20"/>
                  </w:rPr>
                  <w:t>SMA/CMF/01</w:t>
                </w:r>
              </w:p>
            </w:txbxContent>
          </v:textbox>
          <w10:wrap anchorx="page" anchory="page"/>
        </v:shape>
      </w:pic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281FFCD4" w14:textId="77777777" w:rsidR="00F909BC" w:rsidRDefault="00F909BC">
      <w:r>
        <w:separator/>
      </w:r>
    </w:p>
  </w:footnote>
  <w:footnote w:type="continuationSeparator" w:id="0">
    <w:p w14:paraId="38B5AB20" w14:textId="77777777" w:rsidR="00F909BC" w:rsidRDefault="00F909BC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CF092B84"/>
    <w:multiLevelType w:val="multilevel"/>
    <w:tmpl w:val="CF092B84"/>
    <w:lvl w:ilvl="0">
      <w:numFmt w:val="bullet"/>
      <w:lvlText w:val=""/>
      <w:lvlJc w:val="left"/>
      <w:pPr>
        <w:ind w:left="965" w:hanging="361"/>
      </w:pPr>
      <w:rPr>
        <w:rFonts w:ascii="Wingdings" w:eastAsia="Wingdings" w:hAnsi="Wingdings" w:cs="Wingdings" w:hint="default"/>
        <w:b w:val="0"/>
        <w:bCs w:val="0"/>
        <w:i w:val="0"/>
        <w:iCs w:val="0"/>
        <w:w w:val="99"/>
        <w:sz w:val="20"/>
        <w:szCs w:val="20"/>
        <w:lang w:val="en-US" w:eastAsia="en-US" w:bidi="ar-SA"/>
      </w:rPr>
    </w:lvl>
    <w:lvl w:ilvl="1">
      <w:numFmt w:val="bullet"/>
      <w:lvlText w:val="•"/>
      <w:lvlJc w:val="left"/>
      <w:pPr>
        <w:ind w:left="1032" w:hanging="361"/>
      </w:pPr>
      <w:rPr>
        <w:rFonts w:hint="default"/>
        <w:lang w:val="en-US" w:eastAsia="en-US" w:bidi="ar-SA"/>
      </w:rPr>
    </w:lvl>
    <w:lvl w:ilvl="2">
      <w:numFmt w:val="bullet"/>
      <w:lvlText w:val="•"/>
      <w:lvlJc w:val="left"/>
      <w:pPr>
        <w:ind w:left="1104" w:hanging="361"/>
      </w:pPr>
      <w:rPr>
        <w:rFonts w:hint="default"/>
        <w:lang w:val="en-US" w:eastAsia="en-US" w:bidi="ar-SA"/>
      </w:rPr>
    </w:lvl>
    <w:lvl w:ilvl="3">
      <w:numFmt w:val="bullet"/>
      <w:lvlText w:val="•"/>
      <w:lvlJc w:val="left"/>
      <w:pPr>
        <w:ind w:left="1177" w:hanging="361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1249" w:hanging="361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1322" w:hanging="361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1394" w:hanging="361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1466" w:hanging="361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1539" w:hanging="361"/>
      </w:pPr>
      <w:rPr>
        <w:rFonts w:hint="default"/>
        <w:lang w:val="en-US" w:eastAsia="en-US" w:bidi="ar-SA"/>
      </w:rPr>
    </w:lvl>
  </w:abstractNum>
  <w:abstractNum w:abstractNumId="1" w15:restartNumberingAfterBreak="0">
    <w:nsid w:val="0053208E"/>
    <w:multiLevelType w:val="multilevel"/>
    <w:tmpl w:val="0053208E"/>
    <w:lvl w:ilvl="0">
      <w:numFmt w:val="bullet"/>
      <w:lvlText w:val=""/>
      <w:lvlJc w:val="left"/>
      <w:pPr>
        <w:ind w:left="834" w:hanging="360"/>
      </w:pPr>
      <w:rPr>
        <w:rFonts w:ascii="Wingdings" w:eastAsia="Wingdings" w:hAnsi="Wingdings" w:cs="Wingdings" w:hint="default"/>
        <w:b w:val="0"/>
        <w:bCs w:val="0"/>
        <w:i w:val="0"/>
        <w:iCs w:val="0"/>
        <w:w w:val="100"/>
        <w:sz w:val="18"/>
        <w:szCs w:val="18"/>
        <w:lang w:val="en-US" w:eastAsia="en-US" w:bidi="ar-SA"/>
      </w:rPr>
    </w:lvl>
    <w:lvl w:ilvl="1">
      <w:numFmt w:val="bullet"/>
      <w:lvlText w:val="•"/>
      <w:lvlJc w:val="left"/>
      <w:pPr>
        <w:ind w:left="936" w:hanging="360"/>
      </w:pPr>
      <w:rPr>
        <w:rFonts w:hint="default"/>
        <w:lang w:val="en-US" w:eastAsia="en-US" w:bidi="ar-SA"/>
      </w:rPr>
    </w:lvl>
    <w:lvl w:ilvl="2">
      <w:numFmt w:val="bullet"/>
      <w:lvlText w:val="•"/>
      <w:lvlJc w:val="left"/>
      <w:pPr>
        <w:ind w:left="1032" w:hanging="360"/>
      </w:pPr>
      <w:rPr>
        <w:rFonts w:hint="default"/>
        <w:lang w:val="en-US" w:eastAsia="en-US" w:bidi="ar-SA"/>
      </w:rPr>
    </w:lvl>
    <w:lvl w:ilvl="3">
      <w:numFmt w:val="bullet"/>
      <w:lvlText w:val="•"/>
      <w:lvlJc w:val="left"/>
      <w:pPr>
        <w:ind w:left="1129" w:hanging="360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1225" w:hanging="360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1322" w:hanging="360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1418" w:hanging="360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1514" w:hanging="360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1611" w:hanging="360"/>
      </w:pPr>
      <w:rPr>
        <w:rFonts w:hint="default"/>
        <w:lang w:val="en-US" w:eastAsia="en-US" w:bidi="ar-SA"/>
      </w:rPr>
    </w:lvl>
  </w:abstractNum>
  <w:abstractNum w:abstractNumId="2" w15:restartNumberingAfterBreak="0">
    <w:nsid w:val="59ADCABA"/>
    <w:multiLevelType w:val="multilevel"/>
    <w:tmpl w:val="59ADCABA"/>
    <w:lvl w:ilvl="0">
      <w:numFmt w:val="bullet"/>
      <w:lvlText w:val=""/>
      <w:lvlJc w:val="left"/>
      <w:pPr>
        <w:ind w:left="1131" w:hanging="360"/>
      </w:pPr>
      <w:rPr>
        <w:rFonts w:ascii="Wingdings" w:eastAsia="Wingdings" w:hAnsi="Wingdings" w:cs="Wingdings" w:hint="default"/>
        <w:b w:val="0"/>
        <w:bCs w:val="0"/>
        <w:i w:val="0"/>
        <w:iCs w:val="0"/>
        <w:w w:val="99"/>
        <w:sz w:val="20"/>
        <w:szCs w:val="20"/>
        <w:lang w:val="en-US" w:eastAsia="en-US" w:bidi="ar-SA"/>
      </w:rPr>
    </w:lvl>
    <w:lvl w:ilvl="1">
      <w:numFmt w:val="bullet"/>
      <w:lvlText w:val="•"/>
      <w:lvlJc w:val="left"/>
      <w:pPr>
        <w:ind w:left="1313" w:hanging="360"/>
      </w:pPr>
      <w:rPr>
        <w:rFonts w:hint="default"/>
        <w:lang w:val="en-US" w:eastAsia="en-US" w:bidi="ar-SA"/>
      </w:rPr>
    </w:lvl>
    <w:lvl w:ilvl="2">
      <w:numFmt w:val="bullet"/>
      <w:lvlText w:val="•"/>
      <w:lvlJc w:val="left"/>
      <w:pPr>
        <w:ind w:left="1487" w:hanging="360"/>
      </w:pPr>
      <w:rPr>
        <w:rFonts w:hint="default"/>
        <w:lang w:val="en-US" w:eastAsia="en-US" w:bidi="ar-SA"/>
      </w:rPr>
    </w:lvl>
    <w:lvl w:ilvl="3">
      <w:numFmt w:val="bullet"/>
      <w:lvlText w:val="•"/>
      <w:lvlJc w:val="left"/>
      <w:pPr>
        <w:ind w:left="1661" w:hanging="360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1835" w:hanging="360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2009" w:hanging="360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2183" w:hanging="360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2357" w:hanging="360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2531" w:hanging="360"/>
      </w:pPr>
      <w:rPr>
        <w:rFonts w:hint="default"/>
        <w:lang w:val="en-US" w:eastAsia="en-US" w:bidi="ar-SA"/>
      </w:rPr>
    </w:lvl>
  </w:abstractNum>
  <w:num w:numId="1" w16cid:durableId="896286608">
    <w:abstractNumId w:val="1"/>
  </w:num>
  <w:num w:numId="2" w16cid:durableId="805968575">
    <w:abstractNumId w:val="0"/>
  </w:num>
  <w:num w:numId="3" w16cid:durableId="2082171219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defaultTabStop w:val="720"/>
  <w:drawingGridHorizontalSpacing w:val="110"/>
  <w:displayHorizontalDrawingGridEvery w:val="2"/>
  <w:characterSpacingControl w:val="doNotCompress"/>
  <w:hdrShapeDefaults>
    <o:shapedefaults v:ext="edit" spidmax="2065" fillcolor="white">
      <v:fill color="white"/>
    </o:shapedefaults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DE08C4"/>
    <w:rsid w:val="0089667E"/>
    <w:rsid w:val="00BF48AB"/>
    <w:rsid w:val="00DE08C4"/>
    <w:rsid w:val="00F909BC"/>
    <w:rsid w:val="4B215DFD"/>
    <w:rsid w:val="781120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65" fillcolor="white">
      <v:fill color="white"/>
    </o:shapedefaults>
    <o:shapelayout v:ext="edit">
      <o:idmap v:ext="edit" data="2"/>
    </o:shapelayout>
  </w:shapeDefaults>
  <w:decimalSymbol w:val="."/>
  <w:listSeparator w:val=";"/>
  <w14:docId w14:val="1EF51121"/>
  <w15:docId w15:val="{856E6C2D-8177-45CD-8248-A93B58FE170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uiPriority="1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 w:uiPriority="1" w:unhideWhenUsed="1" w:qFormat="1"/>
    <w:lsdException w:name="Body Text" w:uiPriority="1" w:qFormat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uiPriority="99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uiPriority="1" w:qFormat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uiPriority w:val="1"/>
    <w:qFormat/>
    <w:pPr>
      <w:widowControl w:val="0"/>
      <w:autoSpaceDE w:val="0"/>
      <w:autoSpaceDN w:val="0"/>
    </w:pPr>
    <w:rPr>
      <w:rFonts w:ascii="Arial MT" w:eastAsia="Arial MT" w:hAnsi="Arial MT" w:cs="Arial MT"/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0"/>
      <w:szCs w:val="20"/>
    </w:rPr>
  </w:style>
  <w:style w:type="table" w:customStyle="1" w:styleId="TableNormal1">
    <w:name w:val="Table Normal1"/>
    <w:uiPriority w:val="2"/>
    <w:semiHidden/>
    <w:unhideWhenUsed/>
    <w:qFormat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  <w:style w:type="paragraph" w:styleId="BalloonText">
    <w:name w:val="Balloon Text"/>
    <w:basedOn w:val="Normal"/>
    <w:link w:val="BalloonTextChar"/>
    <w:uiPriority w:val="99"/>
    <w:unhideWhenUsed/>
    <w:rsid w:val="0089667E"/>
    <w:pPr>
      <w:widowControl/>
      <w:autoSpaceDE/>
      <w:autoSpaceDN/>
    </w:pPr>
    <w:rPr>
      <w:rFonts w:ascii="Tahoma" w:eastAsia="Times New Roman" w:hAnsi="Tahoma" w:cs="Tahoma"/>
      <w:sz w:val="16"/>
      <w:szCs w:val="16"/>
      <w:lang w:val="en-GB" w:eastAsia="pl-PL"/>
    </w:rPr>
  </w:style>
  <w:style w:type="character" w:customStyle="1" w:styleId="BalloonTextChar">
    <w:name w:val="Balloon Text Char"/>
    <w:basedOn w:val="DefaultParagraphFont"/>
    <w:link w:val="BalloonText"/>
    <w:uiPriority w:val="99"/>
    <w:rsid w:val="0089667E"/>
    <w:rPr>
      <w:rFonts w:ascii="Tahoma" w:eastAsia="Times New Roman" w:hAnsi="Tahoma" w:cs="Tahoma"/>
      <w:sz w:val="16"/>
      <w:szCs w:val="16"/>
      <w:lang w:val="en-GB" w:eastAsia="pl-P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2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0" Type="http://schemas.openxmlformats.org/officeDocument/2006/relationships/hyperlink" Target="mailto:mahmoudzaky355@gmail.com" TargetMode="External"/><Relationship Id="rId4" Type="http://schemas.openxmlformats.org/officeDocument/2006/relationships/settings" Target="settings.xml"/><Relationship Id="rId9" Type="http://schemas.openxmlformats.org/officeDocument/2006/relationships/image" Target="media/image2.jpe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  <customSectPr/>
    <customSectPr/>
  </customSectProps>
  <customShpExts>
    <customShpInfo spid="_x0000_s2049"/>
    <customShpInfo spid="_x0000_s2050"/>
    <customShpInfo spid="_x0000_s1026"/>
    <customShpInfo spid="_x0000_s1027"/>
    <customShpInfo spid="_x0000_s1028"/>
    <customShpInfo spid="_x0000_s1029"/>
    <customShpInfo spid="_x0000_s1030"/>
    <customShpInfo spid="_x0000_s1031"/>
    <customShpInfo spid="_x0000_s1032"/>
    <customShpInfo spid="_x0000_s1033"/>
    <customShpInfo spid="_x0000_s1034"/>
    <customShpInfo spid="_x0000_s1035"/>
    <customShpInfo spid="_x0000_s1037"/>
    <customShpInfo spid="_x0000_s1038"/>
    <customShpInfo spid="_x0000_s1036"/>
    <customShpInfo spid="_x0000_s1039"/>
    <customShpInfo spid="_x0000_s1040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820</Words>
  <Characters>4674</Characters>
  <Application>Microsoft Office Word</Application>
  <DocSecurity>0</DocSecurity>
  <Lines>38</Lines>
  <Paragraphs>10</Paragraphs>
  <ScaleCrop>false</ScaleCrop>
  <Company/>
  <LinksUpToDate>false</LinksUpToDate>
  <CharactersWithSpaces>5484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Computec</dc:creator>
  <cp:lastModifiedBy>Osama Sakr</cp:lastModifiedBy>
  <cp:revision>3</cp:revision>
  <dcterms:created xsi:type="dcterms:W3CDTF">2023-09-18T11:12:00Z</dcterms:created>
  <dcterms:modified xsi:type="dcterms:W3CDTF">2024-11-14T12:35:00Z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2023-09-13T00:00:00Z</vt:filetime>
  </property>
  <property fmtid="{D5CDD505-2E9C-101B-9397-08002B2CF9AE}" pid="3" name="Creator">
    <vt:lpwstr>Microsoft® Word 2016</vt:lpwstr>
  </property>
  <property fmtid="{D5CDD505-2E9C-101B-9397-08002B2CF9AE}" pid="4" name="LastSaved">
    <vt:filetime>2023-09-18T00:00:00Z</vt:filetime>
  </property>
  <property fmtid="{D5CDD505-2E9C-101B-9397-08002B2CF9AE}" pid="5" name="Producer">
    <vt:lpwstr>Microsoft® Word 2016</vt:lpwstr>
  </property>
  <property fmtid="{D5CDD505-2E9C-101B-9397-08002B2CF9AE}" pid="6" name="KSOProductBuildVer">
    <vt:lpwstr>1033-12.2.0.13201</vt:lpwstr>
  </property>
  <property fmtid="{D5CDD505-2E9C-101B-9397-08002B2CF9AE}" pid="7" name="ICV">
    <vt:lpwstr>88CF8C3525404F5BB0D6B7925DEB6CEF_13</vt:lpwstr>
  </property>
</Properties>
</file>